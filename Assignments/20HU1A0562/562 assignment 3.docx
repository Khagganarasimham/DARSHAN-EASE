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236DC" w14:textId="77777777" w:rsidR="00E32C28" w:rsidRDefault="00166731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3C8F63C6" w14:textId="3283489E" w:rsidR="00E32C28" w:rsidRDefault="00166731">
      <w:pPr>
        <w:rPr>
          <w:sz w:val="32"/>
          <w:szCs w:val="32"/>
        </w:rPr>
      </w:pPr>
      <w:r>
        <w:rPr>
          <w:sz w:val="32"/>
          <w:szCs w:val="32"/>
        </w:rPr>
        <w:t xml:space="preserve">Name : </w:t>
      </w:r>
      <w:r w:rsidR="009F3CD6">
        <w:rPr>
          <w:sz w:val="32"/>
          <w:szCs w:val="32"/>
        </w:rPr>
        <w:t>KHAGGA VENKATA NARASIMHAM</w:t>
      </w:r>
    </w:p>
    <w:p w14:paraId="63F37234" w14:textId="3EEEF483" w:rsidR="00E32C28" w:rsidRPr="00C27BAF" w:rsidRDefault="00166731">
      <w:pPr>
        <w:rPr>
          <w:sz w:val="32"/>
          <w:szCs w:val="32"/>
        </w:rPr>
      </w:pPr>
      <w:r>
        <w:rPr>
          <w:sz w:val="32"/>
          <w:szCs w:val="32"/>
        </w:rPr>
        <w:t>Email :</w:t>
      </w:r>
      <w:r w:rsidR="009F3CD6">
        <w:rPr>
          <w:sz w:val="32"/>
          <w:szCs w:val="32"/>
        </w:rPr>
        <w:t>janaganamana253</w:t>
      </w:r>
      <w:r w:rsidR="00C27BAF">
        <w:rPr>
          <w:sz w:val="32"/>
          <w:szCs w:val="32"/>
        </w:rPr>
        <w:t>@gmail.com</w:t>
      </w:r>
    </w:p>
    <w:p w14:paraId="0D71157A" w14:textId="77777777" w:rsidR="00E32C28" w:rsidRDefault="00166731">
      <w:pPr>
        <w:rPr>
          <w:sz w:val="32"/>
          <w:szCs w:val="32"/>
        </w:rPr>
      </w:pPr>
      <w:r>
        <w:rPr>
          <w:sz w:val="32"/>
          <w:szCs w:val="32"/>
        </w:rPr>
        <w:t>College: chebrolu engineering college</w:t>
      </w:r>
    </w:p>
    <w:p w14:paraId="4651A1F7" w14:textId="77777777" w:rsidR="00E32C28" w:rsidRDefault="00E32C28">
      <w:pPr>
        <w:pStyle w:val="BodyText"/>
        <w:rPr>
          <w:b w:val="0"/>
          <w:sz w:val="24"/>
        </w:rPr>
      </w:pPr>
    </w:p>
    <w:p w14:paraId="44BF66DC" w14:textId="77777777" w:rsidR="00E32C28" w:rsidRDefault="00E32C28">
      <w:pPr>
        <w:pStyle w:val="BodyText"/>
        <w:spacing w:before="25"/>
        <w:rPr>
          <w:b w:val="0"/>
          <w:sz w:val="24"/>
        </w:rPr>
      </w:pPr>
    </w:p>
    <w:p w14:paraId="7DD9CF7F" w14:textId="77777777" w:rsidR="00E32C28" w:rsidRDefault="00166731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27FA4994" w14:textId="77777777" w:rsidR="00E32C28" w:rsidRDefault="00166731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47E571C8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4D15A208" wp14:editId="51F5E386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AD647" w14:textId="77777777" w:rsidR="00E32C28" w:rsidRDefault="00E32C28">
      <w:pPr>
        <w:rPr>
          <w:sz w:val="20"/>
        </w:rPr>
        <w:sectPr w:rsidR="00E32C28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A0B4CB6" w14:textId="77777777" w:rsidR="00E32C28" w:rsidRDefault="00E32C28">
      <w:pPr>
        <w:pStyle w:val="BodyText"/>
        <w:spacing w:before="52"/>
        <w:rPr>
          <w:sz w:val="20"/>
        </w:rPr>
      </w:pPr>
    </w:p>
    <w:p w14:paraId="1E8AEA0A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26649E" wp14:editId="18EEF28B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84A" w14:textId="77777777" w:rsidR="00E32C28" w:rsidRDefault="00166731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D7F23BD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1DB7C9D" wp14:editId="7C485CC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ACFDF" w14:textId="77777777" w:rsidR="00E32C28" w:rsidRDefault="00E32C28">
      <w:pPr>
        <w:rPr>
          <w:sz w:val="20"/>
        </w:rPr>
        <w:sectPr w:rsidR="00E32C28">
          <w:headerReference w:type="default" r:id="rId11"/>
          <w:pgSz w:w="11910" w:h="16840"/>
          <w:pgMar w:top="1740" w:right="1320" w:bottom="280" w:left="1340" w:header="1452" w:footer="0" w:gutter="0"/>
          <w:cols w:space="720"/>
        </w:sectPr>
      </w:pPr>
    </w:p>
    <w:p w14:paraId="4555590E" w14:textId="77777777" w:rsidR="00E32C28" w:rsidRDefault="00E32C28">
      <w:pPr>
        <w:pStyle w:val="BodyText"/>
        <w:spacing w:before="52"/>
        <w:rPr>
          <w:sz w:val="20"/>
        </w:rPr>
      </w:pPr>
    </w:p>
    <w:p w14:paraId="76464D05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F1B9AD9" wp14:editId="61107A5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372" w14:textId="77777777" w:rsidR="00E32C28" w:rsidRDefault="00166731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D5BEBCF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031E053" wp14:editId="2477BB01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22A" w14:textId="77777777" w:rsidR="00E32C28" w:rsidRDefault="00E32C28">
      <w:pPr>
        <w:rPr>
          <w:sz w:val="20"/>
        </w:rPr>
        <w:sectPr w:rsidR="00E32C28">
          <w:headerReference w:type="default" r:id="rId14"/>
          <w:pgSz w:w="11910" w:h="16840"/>
          <w:pgMar w:top="1740" w:right="1320" w:bottom="280" w:left="1340" w:header="1452" w:footer="0" w:gutter="0"/>
          <w:cols w:space="720"/>
        </w:sectPr>
      </w:pPr>
    </w:p>
    <w:p w14:paraId="4C610732" w14:textId="77777777" w:rsidR="00E32C28" w:rsidRDefault="00E32C28">
      <w:pPr>
        <w:pStyle w:val="BodyText"/>
        <w:spacing w:before="52"/>
        <w:rPr>
          <w:sz w:val="20"/>
        </w:rPr>
      </w:pPr>
    </w:p>
    <w:p w14:paraId="415DDD02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04DC997" wp14:editId="633B707B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962" w14:textId="77777777" w:rsidR="00E32C28" w:rsidRDefault="00166731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5E16E67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A571B96" wp14:editId="7ACA41D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6267" w14:textId="77777777" w:rsidR="00E32C28" w:rsidRDefault="00E32C28">
      <w:pPr>
        <w:rPr>
          <w:sz w:val="20"/>
        </w:rPr>
        <w:sectPr w:rsidR="00E32C28">
          <w:headerReference w:type="default" r:id="rId17"/>
          <w:pgSz w:w="11910" w:h="16840"/>
          <w:pgMar w:top="1740" w:right="1320" w:bottom="280" w:left="1340" w:header="1452" w:footer="0" w:gutter="0"/>
          <w:cols w:space="720"/>
        </w:sectPr>
      </w:pPr>
    </w:p>
    <w:p w14:paraId="2AACBBFF" w14:textId="77777777" w:rsidR="00E32C28" w:rsidRDefault="00E32C28">
      <w:pPr>
        <w:pStyle w:val="BodyText"/>
        <w:spacing w:before="52"/>
        <w:rPr>
          <w:sz w:val="20"/>
        </w:rPr>
      </w:pPr>
    </w:p>
    <w:p w14:paraId="3FB4F06A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C4C3111" wp14:editId="520324ED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6FD" w14:textId="77777777" w:rsidR="00E32C28" w:rsidRDefault="00166731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644B11A3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5DAC8A70" wp14:editId="3F47CB92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0903A" w14:textId="77777777" w:rsidR="00E32C28" w:rsidRDefault="00E32C28">
      <w:pPr>
        <w:rPr>
          <w:sz w:val="20"/>
        </w:rPr>
        <w:sectPr w:rsidR="00E32C28">
          <w:headerReference w:type="default" r:id="rId20"/>
          <w:pgSz w:w="11910" w:h="16840"/>
          <w:pgMar w:top="1740" w:right="1320" w:bottom="280" w:left="1340" w:header="1452" w:footer="0" w:gutter="0"/>
          <w:cols w:space="720"/>
        </w:sectPr>
      </w:pPr>
    </w:p>
    <w:p w14:paraId="5DD9DE21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0A2B88C2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432A3C1D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465102DF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2CE7F2CA" w14:textId="1D31A922" w:rsidR="00E32C28" w:rsidRDefault="00166731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1" w:history="1">
        <w:r w:rsidR="00C27BAF" w:rsidRPr="00E53FC5">
          <w:rPr>
            <w:rStyle w:val="Hyperlink"/>
            <w:spacing w:val="-2"/>
          </w:rPr>
          <w:t>https://github.com/4727yesuraju/crud.git</w:t>
        </w:r>
      </w:hyperlink>
    </w:p>
    <w:p w14:paraId="5959F7B0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6B7FFFA4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87F1537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E5DA258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5929C8C2" w14:textId="77777777" w:rsidR="00E32C28" w:rsidRDefault="00166731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3079C8F" w14:textId="77777777" w:rsidR="00E32C28" w:rsidRDefault="00166731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460DEADF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059748F" wp14:editId="42D96798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84D72" w14:textId="77777777" w:rsidR="00E32C28" w:rsidRDefault="00E32C28">
      <w:pPr>
        <w:rPr>
          <w:sz w:val="20"/>
        </w:rPr>
        <w:sectPr w:rsidR="00E32C28">
          <w:headerReference w:type="default" r:id="rId23"/>
          <w:pgSz w:w="11910" w:h="16840"/>
          <w:pgMar w:top="1740" w:right="1320" w:bottom="280" w:left="1340" w:header="1452" w:footer="0" w:gutter="0"/>
          <w:cols w:space="720"/>
        </w:sectPr>
      </w:pPr>
    </w:p>
    <w:p w14:paraId="36BFDF7D" w14:textId="77777777" w:rsidR="00E32C28" w:rsidRDefault="00166731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79ED866A" w14:textId="77777777" w:rsidR="00E32C28" w:rsidRDefault="00166731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284A7FB4" w14:textId="77777777" w:rsidR="00E32C28" w:rsidRDefault="009F3CD6">
      <w:pPr>
        <w:spacing w:before="280"/>
        <w:ind w:left="100"/>
        <w:rPr>
          <w:sz w:val="27"/>
        </w:rPr>
      </w:pPr>
      <w:hyperlink r:id="rId24">
        <w:r w:rsidR="00166731">
          <w:rPr>
            <w:spacing w:val="-2"/>
            <w:sz w:val="27"/>
          </w:rPr>
          <w:t>CONN_STR=mongodb+srv://4727yesuraju:rough@cluster0.wbclvtg.mongodb.net</w:t>
        </w:r>
      </w:hyperlink>
    </w:p>
    <w:p w14:paraId="4D11E525" w14:textId="77777777" w:rsidR="00E32C28" w:rsidRDefault="00166731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4290A498" w14:textId="77777777" w:rsidR="00E32C28" w:rsidRDefault="00166731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42072121" w14:textId="77777777" w:rsidR="00E32C28" w:rsidRDefault="00166731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268EB486" w14:textId="77777777" w:rsidR="00E32C28" w:rsidRDefault="00166731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4BB041BC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2967FD4C" wp14:editId="156D269A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A6F5" w14:textId="77777777" w:rsidR="00E32C28" w:rsidRDefault="00E32C28">
      <w:pPr>
        <w:rPr>
          <w:sz w:val="20"/>
        </w:rPr>
        <w:sectPr w:rsidR="00E32C28">
          <w:headerReference w:type="default" r:id="rId26"/>
          <w:pgSz w:w="11910" w:h="16840"/>
          <w:pgMar w:top="1740" w:right="1320" w:bottom="280" w:left="1340" w:header="1452" w:footer="0" w:gutter="0"/>
          <w:cols w:space="720"/>
        </w:sectPr>
      </w:pPr>
    </w:p>
    <w:p w14:paraId="1CCFE0CB" w14:textId="77777777" w:rsidR="00E32C28" w:rsidRDefault="00166731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6DEF92C7" w14:textId="77777777" w:rsidR="00E32C28" w:rsidRDefault="00166731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1ADEBDA1" w14:textId="77777777" w:rsidR="00E32C28" w:rsidRDefault="00166731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6E1D7B2A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7C0AE481" w14:textId="77777777" w:rsidR="00E32C28" w:rsidRDefault="00166731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48ED189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4AD4DF60" w14:textId="77777777" w:rsidR="00E32C28" w:rsidRDefault="00166731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638A3825" w14:textId="77777777" w:rsidR="00E32C28" w:rsidRDefault="00166731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4898CE37" w14:textId="77777777" w:rsidR="00E32C28" w:rsidRDefault="00166731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292BE79A" w14:textId="77777777" w:rsidR="00E32C28" w:rsidRDefault="00E32C28">
      <w:pPr>
        <w:pStyle w:val="BodyText"/>
        <w:spacing w:before="75"/>
        <w:rPr>
          <w:sz w:val="18"/>
        </w:rPr>
      </w:pPr>
    </w:p>
    <w:p w14:paraId="1460CDB3" w14:textId="77777777" w:rsidR="00E32C28" w:rsidRDefault="00166731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hyperlink r:id="rId27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60BFFBD4" w14:textId="77777777" w:rsidR="00E32C28" w:rsidRDefault="00166731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402CEFDF" w14:textId="77777777" w:rsidR="00E32C28" w:rsidRDefault="00E32C28">
      <w:pPr>
        <w:pStyle w:val="BodyText"/>
        <w:spacing w:before="69"/>
        <w:rPr>
          <w:sz w:val="18"/>
        </w:rPr>
      </w:pPr>
    </w:p>
    <w:p w14:paraId="16FB218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3B41A72F" w14:textId="77777777" w:rsidR="00E32C28" w:rsidRDefault="00166731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60B794EF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7DD96D03" w14:textId="77777777" w:rsidR="00E32C28" w:rsidRDefault="00166731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19380447" w14:textId="77777777" w:rsidR="00E32C28" w:rsidRDefault="00E32C28">
      <w:pPr>
        <w:sectPr w:rsidR="00E32C28">
          <w:headerReference w:type="default" r:id="rId28"/>
          <w:pgSz w:w="11910" w:h="16840"/>
          <w:pgMar w:top="1360" w:right="1320" w:bottom="280" w:left="1340" w:header="0" w:footer="0" w:gutter="0"/>
          <w:cols w:space="720"/>
        </w:sectPr>
      </w:pPr>
    </w:p>
    <w:p w14:paraId="1508D8C2" w14:textId="77777777" w:rsidR="00E32C28" w:rsidRDefault="00E32C28">
      <w:pPr>
        <w:pStyle w:val="BodyText"/>
      </w:pPr>
    </w:p>
    <w:p w14:paraId="0F705076" w14:textId="77777777" w:rsidR="00E32C28" w:rsidRDefault="00E32C28">
      <w:pPr>
        <w:pStyle w:val="BodyText"/>
        <w:spacing w:before="61"/>
      </w:pPr>
    </w:p>
    <w:p w14:paraId="62CB8B5E" w14:textId="77777777" w:rsidR="00E32C28" w:rsidRDefault="00166731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5AE8072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02827374" w14:textId="77777777" w:rsidR="00E32C28" w:rsidRDefault="00166731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193DB0B" w14:textId="77777777" w:rsidR="00E32C28" w:rsidRDefault="00166731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00470DCB" w14:textId="77777777" w:rsidR="00E32C28" w:rsidRDefault="00166731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40E8D23A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ED5DEBA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2DCE5DC3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60EFD3A9" w14:textId="77777777" w:rsidR="00E32C28" w:rsidRDefault="00166731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B97E1B8" w14:textId="77777777" w:rsidR="00E32C28" w:rsidRDefault="00166731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3CBB3C31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600F073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D156504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8D0FA08" w14:textId="77777777" w:rsidR="00E32C28" w:rsidRDefault="00166731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414EBDB" w14:textId="77777777" w:rsidR="00E32C28" w:rsidRDefault="00166731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11A9206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204DD6B5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532A0D0" w14:textId="77777777" w:rsidR="00E32C28" w:rsidRDefault="00E32C28">
      <w:pPr>
        <w:rPr>
          <w:sz w:val="27"/>
        </w:rPr>
        <w:sectPr w:rsidR="00E32C28">
          <w:headerReference w:type="default" r:id="rId29"/>
          <w:pgSz w:w="11910" w:h="16840"/>
          <w:pgMar w:top="1920" w:right="1320" w:bottom="280" w:left="1340" w:header="0" w:footer="0" w:gutter="0"/>
          <w:cols w:space="720"/>
        </w:sectPr>
      </w:pPr>
    </w:p>
    <w:p w14:paraId="62503B34" w14:textId="77777777" w:rsidR="00E32C28" w:rsidRDefault="00166731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AFC2C75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774253ED" w14:textId="77777777" w:rsidR="00E32C28" w:rsidRDefault="00166731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469A999E" w14:textId="77777777" w:rsidR="00E32C28" w:rsidRDefault="00166731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3404193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1C492702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D6A3624" w14:textId="77777777" w:rsidR="00E32C28" w:rsidRDefault="00E32C28">
      <w:pPr>
        <w:pStyle w:val="BodyText"/>
        <w:rPr>
          <w:sz w:val="27"/>
        </w:rPr>
      </w:pPr>
    </w:p>
    <w:p w14:paraId="2EABE8AF" w14:textId="77777777" w:rsidR="00E32C28" w:rsidRDefault="00E32C28">
      <w:pPr>
        <w:pStyle w:val="BodyText"/>
        <w:rPr>
          <w:sz w:val="27"/>
        </w:rPr>
      </w:pPr>
    </w:p>
    <w:p w14:paraId="140A40BE" w14:textId="77777777" w:rsidR="00E32C28" w:rsidRDefault="00E32C28">
      <w:pPr>
        <w:pStyle w:val="BodyText"/>
        <w:rPr>
          <w:sz w:val="27"/>
        </w:rPr>
      </w:pPr>
    </w:p>
    <w:p w14:paraId="68627138" w14:textId="77777777" w:rsidR="00E32C28" w:rsidRDefault="00E32C28">
      <w:pPr>
        <w:pStyle w:val="BodyText"/>
        <w:rPr>
          <w:sz w:val="27"/>
        </w:rPr>
      </w:pPr>
    </w:p>
    <w:p w14:paraId="239E5407" w14:textId="77777777" w:rsidR="00E32C28" w:rsidRDefault="00E32C28">
      <w:pPr>
        <w:pStyle w:val="BodyText"/>
        <w:rPr>
          <w:sz w:val="27"/>
        </w:rPr>
      </w:pPr>
    </w:p>
    <w:p w14:paraId="0C0A4C7D" w14:textId="77777777" w:rsidR="00E32C28" w:rsidRDefault="00E32C28">
      <w:pPr>
        <w:pStyle w:val="BodyText"/>
        <w:spacing w:before="184"/>
        <w:rPr>
          <w:sz w:val="27"/>
        </w:rPr>
      </w:pPr>
    </w:p>
    <w:p w14:paraId="022516E1" w14:textId="77777777" w:rsidR="00E32C28" w:rsidRDefault="00166731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3EB6371" w14:textId="77777777" w:rsidR="00E32C28" w:rsidRDefault="00166731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852DE9D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176E9B31" wp14:editId="094477F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3017A" w14:textId="77777777" w:rsidR="00E32C28" w:rsidRDefault="00E32C28">
      <w:pPr>
        <w:rPr>
          <w:sz w:val="20"/>
        </w:rPr>
        <w:sectPr w:rsidR="00E32C28">
          <w:headerReference w:type="default" r:id="rId31"/>
          <w:pgSz w:w="11910" w:h="16840"/>
          <w:pgMar w:top="1360" w:right="1320" w:bottom="280" w:left="1340" w:header="0" w:footer="0" w:gutter="0"/>
          <w:cols w:space="720"/>
        </w:sectPr>
      </w:pPr>
    </w:p>
    <w:p w14:paraId="05CC9A5D" w14:textId="77777777" w:rsidR="00E32C28" w:rsidRDefault="00E32C28">
      <w:pPr>
        <w:pStyle w:val="BodyText"/>
        <w:spacing w:before="48" w:after="1"/>
        <w:rPr>
          <w:sz w:val="20"/>
        </w:rPr>
      </w:pPr>
    </w:p>
    <w:p w14:paraId="154A8AC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BA7441" wp14:editId="660AA652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F1D" w14:textId="77777777" w:rsidR="00E32C28" w:rsidRDefault="00E32C28">
      <w:pPr>
        <w:pStyle w:val="BodyText"/>
        <w:rPr>
          <w:sz w:val="24"/>
        </w:rPr>
      </w:pPr>
    </w:p>
    <w:p w14:paraId="7B114CC8" w14:textId="77777777" w:rsidR="00E32C28" w:rsidRDefault="00E32C28">
      <w:pPr>
        <w:pStyle w:val="BodyText"/>
        <w:spacing w:before="237"/>
        <w:rPr>
          <w:sz w:val="24"/>
        </w:rPr>
      </w:pPr>
    </w:p>
    <w:p w14:paraId="61BBA185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63057BC" w14:textId="77777777" w:rsidR="00E32C28" w:rsidRDefault="00166731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419B8748" wp14:editId="06A1B9CA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C122" w14:textId="77777777" w:rsidR="00E32C28" w:rsidRDefault="00E32C28">
      <w:pPr>
        <w:rPr>
          <w:sz w:val="20"/>
        </w:rPr>
        <w:sectPr w:rsidR="00E32C28">
          <w:headerReference w:type="default" r:id="rId34"/>
          <w:pgSz w:w="11910" w:h="16840"/>
          <w:pgMar w:top="1700" w:right="1320" w:bottom="280" w:left="1340" w:header="1452" w:footer="0" w:gutter="0"/>
          <w:cols w:space="720"/>
        </w:sectPr>
      </w:pPr>
    </w:p>
    <w:p w14:paraId="79D7F650" w14:textId="77777777" w:rsidR="00E32C28" w:rsidRDefault="00E32C28">
      <w:pPr>
        <w:pStyle w:val="BodyText"/>
        <w:spacing w:before="48" w:after="1"/>
        <w:rPr>
          <w:sz w:val="20"/>
        </w:rPr>
      </w:pPr>
    </w:p>
    <w:p w14:paraId="6D114768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612BB1" wp14:editId="7BD5C657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3CC" w14:textId="77777777" w:rsidR="00E32C28" w:rsidRDefault="00E32C28">
      <w:pPr>
        <w:pStyle w:val="BodyText"/>
        <w:rPr>
          <w:sz w:val="24"/>
        </w:rPr>
      </w:pPr>
    </w:p>
    <w:p w14:paraId="0DB48C0F" w14:textId="77777777" w:rsidR="00E32C28" w:rsidRDefault="00E32C28">
      <w:pPr>
        <w:pStyle w:val="BodyText"/>
        <w:rPr>
          <w:sz w:val="24"/>
        </w:rPr>
      </w:pPr>
    </w:p>
    <w:p w14:paraId="626DD1D8" w14:textId="77777777" w:rsidR="00E32C28" w:rsidRDefault="00E32C28">
      <w:pPr>
        <w:pStyle w:val="BodyText"/>
        <w:rPr>
          <w:sz w:val="24"/>
        </w:rPr>
      </w:pPr>
    </w:p>
    <w:p w14:paraId="2A1846BA" w14:textId="77777777" w:rsidR="00E32C28" w:rsidRDefault="00E32C28">
      <w:pPr>
        <w:pStyle w:val="BodyText"/>
        <w:spacing w:before="242"/>
        <w:rPr>
          <w:sz w:val="24"/>
        </w:rPr>
      </w:pPr>
    </w:p>
    <w:p w14:paraId="005E1FB2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5F2A623" w14:textId="77777777" w:rsidR="00E32C28" w:rsidRDefault="00166731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5326FBC7" wp14:editId="1995EB05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6894" w14:textId="77777777" w:rsidR="00E32C28" w:rsidRDefault="00E32C28">
      <w:pPr>
        <w:rPr>
          <w:sz w:val="20"/>
        </w:rPr>
        <w:sectPr w:rsidR="00E32C28">
          <w:headerReference w:type="default" r:id="rId37"/>
          <w:pgSz w:w="11910" w:h="16840"/>
          <w:pgMar w:top="1700" w:right="1320" w:bottom="280" w:left="1340" w:header="1452" w:footer="0" w:gutter="0"/>
          <w:cols w:space="720"/>
        </w:sectPr>
      </w:pPr>
    </w:p>
    <w:p w14:paraId="7AA4D226" w14:textId="77777777" w:rsidR="00E32C28" w:rsidRDefault="00E32C28">
      <w:pPr>
        <w:pStyle w:val="BodyText"/>
        <w:spacing w:before="48" w:after="1"/>
        <w:rPr>
          <w:sz w:val="20"/>
        </w:rPr>
      </w:pPr>
    </w:p>
    <w:p w14:paraId="201EFA9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765DD9C" wp14:editId="09F36565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CDB" w14:textId="77777777" w:rsidR="00E32C28" w:rsidRDefault="00E32C28">
      <w:pPr>
        <w:pStyle w:val="BodyText"/>
        <w:rPr>
          <w:sz w:val="24"/>
        </w:rPr>
      </w:pPr>
    </w:p>
    <w:p w14:paraId="4E7A0885" w14:textId="77777777" w:rsidR="00E32C28" w:rsidRDefault="00E32C28">
      <w:pPr>
        <w:pStyle w:val="BodyText"/>
        <w:rPr>
          <w:sz w:val="24"/>
        </w:rPr>
      </w:pPr>
    </w:p>
    <w:p w14:paraId="3AA5C3CA" w14:textId="77777777" w:rsidR="00E32C28" w:rsidRDefault="00E32C28">
      <w:pPr>
        <w:pStyle w:val="BodyText"/>
        <w:rPr>
          <w:sz w:val="24"/>
        </w:rPr>
      </w:pPr>
    </w:p>
    <w:p w14:paraId="0454DE53" w14:textId="77777777" w:rsidR="00E32C28" w:rsidRDefault="00E32C28">
      <w:pPr>
        <w:pStyle w:val="BodyText"/>
        <w:rPr>
          <w:sz w:val="24"/>
        </w:rPr>
      </w:pPr>
    </w:p>
    <w:p w14:paraId="46E1C3A2" w14:textId="77777777" w:rsidR="00E32C28" w:rsidRDefault="00E32C28">
      <w:pPr>
        <w:pStyle w:val="BodyText"/>
        <w:rPr>
          <w:sz w:val="24"/>
        </w:rPr>
      </w:pPr>
    </w:p>
    <w:p w14:paraId="5E1B0181" w14:textId="77777777" w:rsidR="00E32C28" w:rsidRDefault="00E32C28">
      <w:pPr>
        <w:rPr>
          <w:sz w:val="24"/>
        </w:rPr>
      </w:pPr>
    </w:p>
    <w:sectPr w:rsidR="00E32C28">
      <w:headerReference w:type="default" r:id="rId39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B65BA" w14:textId="77777777" w:rsidR="00E32C28" w:rsidRDefault="00166731">
      <w:r>
        <w:separator/>
      </w:r>
    </w:p>
  </w:endnote>
  <w:endnote w:type="continuationSeparator" w:id="0">
    <w:p w14:paraId="0812D5D3" w14:textId="77777777" w:rsidR="00E32C28" w:rsidRDefault="00166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93DAE" w14:textId="77777777" w:rsidR="00E32C28" w:rsidRDefault="00166731">
      <w:r>
        <w:separator/>
      </w:r>
    </w:p>
  </w:footnote>
  <w:footnote w:type="continuationSeparator" w:id="0">
    <w:p w14:paraId="4B5A2F76" w14:textId="77777777" w:rsidR="00E32C28" w:rsidRDefault="00166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95068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4C5AC6A" wp14:editId="5E74539F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3A215D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5AC6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733A215D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AE270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1763E9D" wp14:editId="504CDC8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9B3EB2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63E9D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329B3EB2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92C6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2FB542E5" wp14:editId="57D41DD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45A20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542E5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71C45A20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A5DDB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7F8981FD" wp14:editId="594CD2A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6A9F74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981FD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046A9F74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E1C69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2FB8D101" wp14:editId="6036EFD3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517048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8D10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73517048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0148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369B5109" wp14:editId="7F80A8DF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4ADF7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9B5109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3284ADF7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92D81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05DB74B7" wp14:editId="4F195424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3E0FE2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B74B7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113E0FE2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4884C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9BDC3BE" wp14:editId="200B219F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AB5B95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DC3BE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6FAB5B95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75587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615A32E" wp14:editId="6722146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B935DE" w14:textId="77777777" w:rsidR="00E32C28" w:rsidRDefault="00166731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15A32E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8B935DE" w14:textId="77777777" w:rsidR="00E32C28" w:rsidRDefault="00166731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DF857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11B3B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6B9C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36702137">
    <w:abstractNumId w:val="3"/>
  </w:num>
  <w:num w:numId="2" w16cid:durableId="1747919326">
    <w:abstractNumId w:val="2"/>
  </w:num>
  <w:num w:numId="3" w16cid:durableId="1703363895">
    <w:abstractNumId w:val="4"/>
  </w:num>
  <w:num w:numId="4" w16cid:durableId="947195476">
    <w:abstractNumId w:val="1"/>
  </w:num>
  <w:num w:numId="5" w16cid:durableId="49939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2C28"/>
    <w:rsid w:val="00166731"/>
    <w:rsid w:val="009F3CD6"/>
    <w:rsid w:val="00C27BAF"/>
    <w:rsid w:val="00E32C28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99BB"/>
  <w15:docId w15:val="{D867B6C5-B922-467A-B464-48C69431A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1667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eader" Target="header6.xml"/><Relationship Id="rId39" Type="http://schemas.openxmlformats.org/officeDocument/2006/relationships/header" Target="header12.xml"/><Relationship Id="rId21" Type="http://schemas.openxmlformats.org/officeDocument/2006/relationships/hyperlink" Target="https://github.com/4727yesuraju/crud.git" TargetMode="External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29" Type="http://schemas.openxmlformats.org/officeDocument/2006/relationships/header" Target="header8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mailto:rough@cluster0.wbclvtg.mongodb.net" TargetMode="External"/><Relationship Id="rId32" Type="http://schemas.openxmlformats.org/officeDocument/2006/relationships/image" Target="media/image13.jpeg"/><Relationship Id="rId37" Type="http://schemas.openxmlformats.org/officeDocument/2006/relationships/header" Target="header1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hyperlink" Target="mailto:jack@gmail.com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4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467</Words>
  <Characters>2666</Characters>
  <Application>Microsoft Office Word</Application>
  <DocSecurity>4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Shaik Yakub</cp:lastModifiedBy>
  <cp:revision>2</cp:revision>
  <dcterms:created xsi:type="dcterms:W3CDTF">2024-04-26T04:24:00Z</dcterms:created>
  <dcterms:modified xsi:type="dcterms:W3CDTF">2024-04-26T04:24:00Z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