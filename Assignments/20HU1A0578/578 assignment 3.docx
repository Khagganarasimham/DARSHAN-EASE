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D236DC" w14:textId="77777777" w:rsidR="00E32C28" w:rsidRDefault="00166731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3C8F63C6" w14:textId="37766564" w:rsidR="00E32C28" w:rsidRDefault="00166731">
      <w:pPr>
        <w:rPr>
          <w:sz w:val="32"/>
          <w:szCs w:val="32"/>
        </w:rPr>
      </w:pPr>
      <w:r>
        <w:rPr>
          <w:sz w:val="32"/>
          <w:szCs w:val="32"/>
        </w:rPr>
        <w:t xml:space="preserve">Name : </w:t>
      </w:r>
      <w:r w:rsidR="00C27BAF">
        <w:rPr>
          <w:sz w:val="32"/>
          <w:szCs w:val="32"/>
        </w:rPr>
        <w:t>PALADUGU SAKETH CHOWDARI</w:t>
      </w:r>
    </w:p>
    <w:p w14:paraId="63F37234" w14:textId="08BC4EC0" w:rsidR="00E32C28" w:rsidRPr="00C27BAF" w:rsidRDefault="00166731">
      <w:pPr>
        <w:rPr>
          <w:sz w:val="32"/>
          <w:szCs w:val="32"/>
        </w:rPr>
      </w:pPr>
      <w:r>
        <w:rPr>
          <w:sz w:val="32"/>
          <w:szCs w:val="32"/>
        </w:rPr>
        <w:t>Email :</w:t>
      </w:r>
      <w:r w:rsidR="00C27BAF">
        <w:rPr>
          <w:sz w:val="32"/>
          <w:szCs w:val="32"/>
        </w:rPr>
        <w:t>chowdarysaketh96@gmail.com</w:t>
      </w:r>
    </w:p>
    <w:p w14:paraId="0D71157A" w14:textId="77777777" w:rsidR="00E32C28" w:rsidRDefault="00166731">
      <w:pPr>
        <w:rPr>
          <w:sz w:val="32"/>
          <w:szCs w:val="32"/>
        </w:rPr>
      </w:pPr>
      <w:r>
        <w:rPr>
          <w:sz w:val="32"/>
          <w:szCs w:val="32"/>
        </w:rPr>
        <w:t>College: chebrolu engineering college</w:t>
      </w:r>
    </w:p>
    <w:p w14:paraId="4651A1F7" w14:textId="77777777" w:rsidR="00E32C28" w:rsidRDefault="00E32C28">
      <w:pPr>
        <w:pStyle w:val="BodyText"/>
        <w:rPr>
          <w:b w:val="0"/>
          <w:sz w:val="24"/>
        </w:rPr>
      </w:pPr>
    </w:p>
    <w:p w14:paraId="44BF66DC" w14:textId="77777777" w:rsidR="00E32C28" w:rsidRDefault="00E32C28">
      <w:pPr>
        <w:pStyle w:val="BodyText"/>
        <w:spacing w:before="25"/>
        <w:rPr>
          <w:b w:val="0"/>
          <w:sz w:val="24"/>
        </w:rPr>
      </w:pPr>
    </w:p>
    <w:p w14:paraId="7DD9CF7F" w14:textId="77777777" w:rsidR="00E32C28" w:rsidRDefault="00166731">
      <w:pPr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3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 w14:paraId="27FA4994" w14:textId="77777777" w:rsidR="00E32C28" w:rsidRDefault="00166731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47E571C8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3632" behindDoc="1" locked="0" layoutInCell="1" allowOverlap="1" wp14:anchorId="4D15A208" wp14:editId="51F5E386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8855"/>
            <wp:effectExtent l="0" t="0" r="0" b="0"/>
            <wp:wrapTopAndBottom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AD647" w14:textId="77777777" w:rsidR="00E32C28" w:rsidRDefault="00E32C28">
      <w:pPr>
        <w:rPr>
          <w:sz w:val="20"/>
        </w:rPr>
        <w:sectPr w:rsidR="00E32C28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A0B4CB6" w14:textId="77777777" w:rsidR="00E32C28" w:rsidRDefault="00E32C28">
      <w:pPr>
        <w:pStyle w:val="BodyText"/>
        <w:spacing w:before="52"/>
        <w:rPr>
          <w:sz w:val="20"/>
        </w:rPr>
      </w:pPr>
    </w:p>
    <w:p w14:paraId="1E8AEA0A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6126649E" wp14:editId="18EEF28B">
            <wp:extent cx="5781040" cy="3612515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484A" w14:textId="77777777" w:rsidR="00E32C28" w:rsidRDefault="00166731">
      <w:pPr>
        <w:spacing w:before="231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D7F23BD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1" locked="0" layoutInCell="1" allowOverlap="1" wp14:anchorId="21DB7C9D" wp14:editId="7C485CC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ACFDF" w14:textId="77777777" w:rsidR="00E32C28" w:rsidRDefault="00E32C28">
      <w:pPr>
        <w:rPr>
          <w:sz w:val="20"/>
        </w:rPr>
        <w:sectPr w:rsidR="00E32C28">
          <w:headerReference w:type="default" r:id="rId11"/>
          <w:pgSz w:w="11910" w:h="16840"/>
          <w:pgMar w:top="1740" w:right="1320" w:bottom="280" w:left="1340" w:header="1452" w:footer="0" w:gutter="0"/>
          <w:cols w:space="720"/>
        </w:sectPr>
      </w:pPr>
    </w:p>
    <w:p w14:paraId="4555590E" w14:textId="77777777" w:rsidR="00E32C28" w:rsidRDefault="00E32C28">
      <w:pPr>
        <w:pStyle w:val="BodyText"/>
        <w:spacing w:before="52"/>
        <w:rPr>
          <w:sz w:val="20"/>
        </w:rPr>
      </w:pPr>
    </w:p>
    <w:p w14:paraId="76464D05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F1B9AD9" wp14:editId="61107A54">
            <wp:extent cx="5781040" cy="3612515"/>
            <wp:effectExtent l="0" t="0" r="0" b="0"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372" w14:textId="77777777" w:rsidR="00E32C28" w:rsidRDefault="00166731">
      <w:pPr>
        <w:spacing w:before="231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D5BEBCF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5031E053" wp14:editId="2477BB01">
            <wp:extent cx="5651500" cy="3529965"/>
            <wp:effectExtent l="0" t="0" r="0" b="0"/>
            <wp:docPr id="7" name="Imag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422A" w14:textId="77777777" w:rsidR="00E32C28" w:rsidRDefault="00E32C28">
      <w:pPr>
        <w:rPr>
          <w:sz w:val="20"/>
        </w:rPr>
        <w:sectPr w:rsidR="00E32C28">
          <w:headerReference w:type="default" r:id="rId14"/>
          <w:pgSz w:w="11910" w:h="16840"/>
          <w:pgMar w:top="1740" w:right="1320" w:bottom="280" w:left="1340" w:header="1452" w:footer="0" w:gutter="0"/>
          <w:cols w:space="720"/>
        </w:sectPr>
      </w:pPr>
    </w:p>
    <w:p w14:paraId="4C610732" w14:textId="77777777" w:rsidR="00E32C28" w:rsidRDefault="00E32C28">
      <w:pPr>
        <w:pStyle w:val="BodyText"/>
        <w:spacing w:before="52"/>
        <w:rPr>
          <w:sz w:val="20"/>
        </w:rPr>
      </w:pPr>
    </w:p>
    <w:p w14:paraId="415DDD02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04DC997" wp14:editId="633B707B">
            <wp:extent cx="5781040" cy="3612515"/>
            <wp:effectExtent l="0" t="0" r="0" b="0"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7962" w14:textId="77777777" w:rsidR="00E32C28" w:rsidRDefault="00166731">
      <w:pPr>
        <w:spacing w:before="231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5E16E67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5680" behindDoc="1" locked="0" layoutInCell="1" allowOverlap="1" wp14:anchorId="7A571B96" wp14:editId="7ACA41D3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230" cy="3530600"/>
            <wp:effectExtent l="0" t="0" r="0" b="0"/>
            <wp:wrapTopAndBottom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6267" w14:textId="77777777" w:rsidR="00E32C28" w:rsidRDefault="00E32C28">
      <w:pPr>
        <w:rPr>
          <w:sz w:val="20"/>
        </w:rPr>
        <w:sectPr w:rsidR="00E32C28">
          <w:headerReference w:type="default" r:id="rId17"/>
          <w:pgSz w:w="11910" w:h="16840"/>
          <w:pgMar w:top="1740" w:right="1320" w:bottom="280" w:left="1340" w:header="1452" w:footer="0" w:gutter="0"/>
          <w:cols w:space="720"/>
        </w:sectPr>
      </w:pPr>
    </w:p>
    <w:p w14:paraId="2AACBBFF" w14:textId="77777777" w:rsidR="00E32C28" w:rsidRDefault="00E32C28">
      <w:pPr>
        <w:pStyle w:val="BodyText"/>
        <w:spacing w:before="52"/>
        <w:rPr>
          <w:sz w:val="20"/>
        </w:rPr>
      </w:pPr>
    </w:p>
    <w:p w14:paraId="3FB4F06A" w14:textId="77777777" w:rsidR="00E32C28" w:rsidRDefault="00166731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C4C3111" wp14:editId="520324ED">
            <wp:extent cx="5777230" cy="3612515"/>
            <wp:effectExtent l="0" t="0" r="0" b="0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6FD" w14:textId="77777777" w:rsidR="00E32C28" w:rsidRDefault="00166731">
      <w:pPr>
        <w:spacing w:before="23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644B11A3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5DAC8A70" wp14:editId="3F47CB92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3" name="Imag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0903A" w14:textId="77777777" w:rsidR="00E32C28" w:rsidRDefault="00E32C28">
      <w:pPr>
        <w:rPr>
          <w:sz w:val="20"/>
        </w:rPr>
        <w:sectPr w:rsidR="00E32C28">
          <w:headerReference w:type="default" r:id="rId20"/>
          <w:pgSz w:w="11910" w:h="16840"/>
          <w:pgMar w:top="1740" w:right="1320" w:bottom="280" w:left="1340" w:header="1452" w:footer="0" w:gutter="0"/>
          <w:cols w:space="720"/>
        </w:sectPr>
      </w:pPr>
    </w:p>
    <w:p w14:paraId="5DD9DE21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lastRenderedPageBreak/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0A2B88C2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4"/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432A3C1D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465102DF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2"/>
        <w:ind w:left="1174" w:hanging="353"/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2CE7F2CA" w14:textId="1D31A922" w:rsidR="00E32C28" w:rsidRDefault="00166731">
      <w:pPr>
        <w:pStyle w:val="BodyText"/>
        <w:spacing w:before="279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hyperlink r:id="rId21" w:history="1">
        <w:r w:rsidR="00C27BAF" w:rsidRPr="00E53FC5">
          <w:rPr>
            <w:rStyle w:val="Hyperlink"/>
            <w:spacing w:val="-2"/>
          </w:rPr>
          <w:t>https://github.com/4727yesuraju/crud.git</w:t>
        </w:r>
      </w:hyperlink>
    </w:p>
    <w:p w14:paraId="5959F7B0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6B7FFFA4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spacing w:before="283"/>
        <w:ind w:left="1174" w:hanging="353"/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87F1537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4"/>
        </w:tabs>
        <w:ind w:left="1174" w:hanging="353"/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E5DA258" w14:textId="77777777" w:rsidR="00E32C28" w:rsidRDefault="00166731">
      <w:pPr>
        <w:pStyle w:val="ListParagraph"/>
        <w:numPr>
          <w:ilvl w:val="0"/>
          <w:numId w:val="1"/>
        </w:numPr>
        <w:tabs>
          <w:tab w:val="left" w:pos="1173"/>
          <w:tab w:val="left" w:pos="1243"/>
        </w:tabs>
        <w:spacing w:before="283" w:line="446" w:lineRule="auto"/>
        <w:ind w:left="1243" w:right="1547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5929C8C2" w14:textId="77777777" w:rsidR="00E32C28" w:rsidRDefault="00166731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3079C8F" w14:textId="77777777" w:rsidR="00E32C28" w:rsidRDefault="00166731">
      <w:pPr>
        <w:pStyle w:val="BodyText"/>
        <w:spacing w:before="278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460DEADF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7728" behindDoc="1" locked="0" layoutInCell="1" allowOverlap="1" wp14:anchorId="4059748F" wp14:editId="42D96798">
            <wp:simplePos x="0" y="0"/>
            <wp:positionH relativeFrom="page">
              <wp:posOffset>914400</wp:posOffset>
            </wp:positionH>
            <wp:positionV relativeFrom="paragraph">
              <wp:posOffset>177165</wp:posOffset>
            </wp:positionV>
            <wp:extent cx="5650865" cy="3526155"/>
            <wp:effectExtent l="0" t="0" r="0" b="0"/>
            <wp:wrapTopAndBottom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84D72" w14:textId="77777777" w:rsidR="00E32C28" w:rsidRDefault="00E32C28">
      <w:pPr>
        <w:rPr>
          <w:sz w:val="20"/>
        </w:rPr>
        <w:sectPr w:rsidR="00E32C28">
          <w:headerReference w:type="default" r:id="rId23"/>
          <w:pgSz w:w="11910" w:h="16840"/>
          <w:pgMar w:top="1740" w:right="1320" w:bottom="280" w:left="1340" w:header="1452" w:footer="0" w:gutter="0"/>
          <w:cols w:space="720"/>
        </w:sectPr>
      </w:pPr>
    </w:p>
    <w:p w14:paraId="36BFDF7D" w14:textId="77777777" w:rsidR="00E32C28" w:rsidRDefault="00166731">
      <w:pPr>
        <w:pStyle w:val="BodyText"/>
        <w:spacing w:before="278"/>
        <w:ind w:left="100"/>
      </w:pPr>
      <w:r>
        <w:lastRenderedPageBreak/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79ED866A" w14:textId="77777777" w:rsidR="00E32C28" w:rsidRDefault="00166731">
      <w:pPr>
        <w:spacing w:before="278"/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284A7FB4" w14:textId="77777777" w:rsidR="00E32C28" w:rsidRDefault="00C27BAF">
      <w:pPr>
        <w:spacing w:before="280"/>
        <w:ind w:left="100"/>
        <w:rPr>
          <w:sz w:val="27"/>
        </w:rPr>
      </w:pPr>
      <w:hyperlink r:id="rId24">
        <w:r w:rsidR="00166731">
          <w:rPr>
            <w:spacing w:val="-2"/>
            <w:sz w:val="27"/>
          </w:rPr>
          <w:t>CONN_STR=mongodb+srv://4727yesuraju:rough@cluster0.wbclvtg.mongodb.net</w:t>
        </w:r>
      </w:hyperlink>
    </w:p>
    <w:p w14:paraId="4D11E525" w14:textId="77777777" w:rsidR="00E32C28" w:rsidRDefault="00166731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4290A498" w14:textId="77777777" w:rsidR="00E32C28" w:rsidRDefault="00166731">
      <w:pPr>
        <w:pStyle w:val="ListParagraph"/>
        <w:numPr>
          <w:ilvl w:val="0"/>
          <w:numId w:val="1"/>
        </w:numPr>
        <w:tabs>
          <w:tab w:val="left" w:pos="453"/>
        </w:tabs>
        <w:spacing w:before="285"/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 run server.</w:t>
      </w:r>
    </w:p>
    <w:p w14:paraId="42072121" w14:textId="77777777" w:rsidR="00E32C28" w:rsidRDefault="00166731">
      <w:pPr>
        <w:pStyle w:val="BodyText"/>
        <w:spacing w:before="278"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268EB486" w14:textId="77777777" w:rsidR="00E32C28" w:rsidRDefault="00166731">
      <w:pPr>
        <w:pStyle w:val="ListParagraph"/>
        <w:numPr>
          <w:ilvl w:val="0"/>
          <w:numId w:val="1"/>
        </w:numPr>
        <w:tabs>
          <w:tab w:val="left" w:pos="593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4BB041BC" w14:textId="77777777" w:rsidR="00E32C28" w:rsidRDefault="00166731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2967FD4C" wp14:editId="156D269A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731510" cy="2468880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6A6F5" w14:textId="77777777" w:rsidR="00E32C28" w:rsidRDefault="00E32C28">
      <w:pPr>
        <w:rPr>
          <w:sz w:val="20"/>
        </w:rPr>
        <w:sectPr w:rsidR="00E32C28">
          <w:headerReference w:type="default" r:id="rId26"/>
          <w:pgSz w:w="11910" w:h="16840"/>
          <w:pgMar w:top="1740" w:right="1320" w:bottom="280" w:left="1340" w:header="1452" w:footer="0" w:gutter="0"/>
          <w:cols w:space="720"/>
        </w:sectPr>
      </w:pPr>
    </w:p>
    <w:p w14:paraId="1CCFE0CB" w14:textId="77777777" w:rsidR="00E32C28" w:rsidRDefault="00166731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1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6DEF92C7" w14:textId="77777777" w:rsidR="00E32C28" w:rsidRDefault="00166731">
      <w:pPr>
        <w:pStyle w:val="BodyText"/>
        <w:spacing w:before="276" w:line="448" w:lineRule="auto"/>
        <w:ind w:left="821" w:right="673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1ADEBDA1" w14:textId="77777777" w:rsidR="00E32C28" w:rsidRDefault="00166731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6E1D7B2A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7C0AE481" w14:textId="77777777" w:rsidR="00E32C28" w:rsidRDefault="00166731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48ED189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176"/>
        </w:tabs>
        <w:spacing w:before="283"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4AD4DF60" w14:textId="77777777" w:rsidR="00E32C28" w:rsidRDefault="00166731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638A3825" w14:textId="77777777" w:rsidR="00E32C28" w:rsidRDefault="00166731">
      <w:pPr>
        <w:pStyle w:val="BodyText"/>
        <w:spacing w:before="283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4898CE37" w14:textId="77777777" w:rsidR="00E32C28" w:rsidRDefault="00166731">
      <w:pPr>
        <w:spacing w:before="280"/>
        <w:ind w:left="1541"/>
        <w:rPr>
          <w:b/>
          <w:sz w:val="18"/>
        </w:rPr>
      </w:pPr>
      <w:r>
        <w:rPr>
          <w:b/>
          <w:spacing w:val="-10"/>
          <w:sz w:val="18"/>
        </w:rPr>
        <w:t>{</w:t>
      </w:r>
    </w:p>
    <w:p w14:paraId="292BE79A" w14:textId="77777777" w:rsidR="00E32C28" w:rsidRDefault="00E32C28">
      <w:pPr>
        <w:pStyle w:val="BodyText"/>
        <w:spacing w:before="75"/>
        <w:rPr>
          <w:sz w:val="18"/>
        </w:rPr>
      </w:pPr>
    </w:p>
    <w:p w14:paraId="1460CDB3" w14:textId="77777777" w:rsidR="00E32C28" w:rsidRDefault="00166731">
      <w:pPr>
        <w:spacing w:before="1"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hyperlink r:id="rId27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60BFFBD4" w14:textId="77777777" w:rsidR="00E32C28" w:rsidRDefault="00166731">
      <w:pPr>
        <w:spacing w:before="2"/>
        <w:ind w:left="1541"/>
        <w:rPr>
          <w:b/>
          <w:sz w:val="18"/>
        </w:rPr>
      </w:pPr>
      <w:r>
        <w:rPr>
          <w:b/>
          <w:spacing w:val="-10"/>
          <w:sz w:val="18"/>
        </w:rPr>
        <w:t>}</w:t>
      </w:r>
    </w:p>
    <w:p w14:paraId="402CEFDF" w14:textId="77777777" w:rsidR="00E32C28" w:rsidRDefault="00E32C28">
      <w:pPr>
        <w:pStyle w:val="BodyText"/>
        <w:spacing w:before="69"/>
        <w:rPr>
          <w:sz w:val="18"/>
        </w:rPr>
      </w:pPr>
    </w:p>
    <w:p w14:paraId="16FB2185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68"/>
          <w:tab w:val="left" w:pos="1176"/>
        </w:tabs>
        <w:spacing w:before="0"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3B41A72F" w14:textId="77777777" w:rsidR="00E32C28" w:rsidRDefault="00166731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60B794EF" w14:textId="77777777" w:rsidR="00E32C28" w:rsidRDefault="00166731">
      <w:pPr>
        <w:pStyle w:val="ListParagraph"/>
        <w:numPr>
          <w:ilvl w:val="1"/>
          <w:numId w:val="1"/>
        </w:numPr>
        <w:tabs>
          <w:tab w:val="left" w:pos="1173"/>
          <w:tab w:val="left" w:pos="1243"/>
        </w:tabs>
        <w:spacing w:before="283"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7DD96D03" w14:textId="77777777" w:rsidR="00E32C28" w:rsidRDefault="00166731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19380447" w14:textId="77777777" w:rsidR="00E32C28" w:rsidRDefault="00E32C28">
      <w:pPr>
        <w:sectPr w:rsidR="00E32C28">
          <w:headerReference w:type="default" r:id="rId28"/>
          <w:pgSz w:w="11910" w:h="16840"/>
          <w:pgMar w:top="1360" w:right="1320" w:bottom="280" w:left="1340" w:header="0" w:footer="0" w:gutter="0"/>
          <w:cols w:space="720"/>
        </w:sectPr>
      </w:pPr>
    </w:p>
    <w:p w14:paraId="1508D8C2" w14:textId="77777777" w:rsidR="00E32C28" w:rsidRDefault="00E32C28">
      <w:pPr>
        <w:pStyle w:val="BodyText"/>
      </w:pPr>
    </w:p>
    <w:p w14:paraId="0F705076" w14:textId="77777777" w:rsidR="00E32C28" w:rsidRDefault="00E32C28">
      <w:pPr>
        <w:pStyle w:val="BodyText"/>
        <w:spacing w:before="61"/>
      </w:pPr>
    </w:p>
    <w:p w14:paraId="62CB8B5E" w14:textId="77777777" w:rsidR="00E32C28" w:rsidRDefault="00166731">
      <w:pPr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35AE8072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73"/>
          <w:tab w:val="left" w:pos="1243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 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02827374" w14:textId="77777777" w:rsidR="00E32C28" w:rsidRDefault="00166731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193DB0B" w14:textId="77777777" w:rsidR="00E32C28" w:rsidRDefault="00166731">
      <w:pPr>
        <w:pStyle w:val="BodyText"/>
        <w:spacing w:before="278"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00470DCB" w14:textId="77777777" w:rsidR="00E32C28" w:rsidRDefault="00166731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40E8D23A" w14:textId="77777777" w:rsidR="00E32C28" w:rsidRDefault="00166731">
      <w:pPr>
        <w:pStyle w:val="ListParagraph"/>
        <w:numPr>
          <w:ilvl w:val="0"/>
          <w:numId w:val="2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ED5DEBA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2DCE5DC3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0"/>
          <w:tab w:val="left" w:pos="1156"/>
          <w:tab w:val="left" w:pos="1867"/>
        </w:tabs>
        <w:spacing w:before="280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60EFD3A9" w14:textId="77777777" w:rsidR="00E32C28" w:rsidRDefault="00166731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6B97E1B8" w14:textId="77777777" w:rsidR="00E32C28" w:rsidRDefault="00166731">
      <w:pPr>
        <w:spacing w:before="273"/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3CBB3C31" w14:textId="77777777" w:rsidR="00E32C28" w:rsidRDefault="00166731">
      <w:pPr>
        <w:pStyle w:val="ListParagraph"/>
        <w:numPr>
          <w:ilvl w:val="0"/>
          <w:numId w:val="3"/>
        </w:numPr>
        <w:tabs>
          <w:tab w:val="left" w:pos="1021"/>
        </w:tabs>
        <w:spacing w:before="288"/>
        <w:ind w:left="1021" w:hanging="200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7600F073" w14:textId="77777777" w:rsidR="00E32C28" w:rsidRDefault="00166731">
      <w:pPr>
        <w:spacing w:before="280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1D156504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73"/>
          <w:tab w:val="left" w:pos="1243"/>
        </w:tabs>
        <w:spacing w:before="276"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8D0FA08" w14:textId="77777777" w:rsidR="00E32C28" w:rsidRDefault="00166731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414EBDB" w14:textId="77777777" w:rsidR="00E32C28" w:rsidRDefault="00166731">
      <w:pPr>
        <w:pStyle w:val="BodyText"/>
        <w:spacing w:before="283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11A9206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204DD6B5" w14:textId="77777777" w:rsidR="00E32C28" w:rsidRDefault="00166731">
      <w:pPr>
        <w:pStyle w:val="ListParagraph"/>
        <w:numPr>
          <w:ilvl w:val="0"/>
          <w:numId w:val="4"/>
        </w:numPr>
        <w:tabs>
          <w:tab w:val="left" w:pos="1155"/>
        </w:tabs>
        <w:spacing w:before="290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6532A0D0" w14:textId="77777777" w:rsidR="00E32C28" w:rsidRDefault="00E32C28">
      <w:pPr>
        <w:rPr>
          <w:sz w:val="27"/>
        </w:rPr>
        <w:sectPr w:rsidR="00E32C28">
          <w:headerReference w:type="default" r:id="rId29"/>
          <w:pgSz w:w="11910" w:h="16840"/>
          <w:pgMar w:top="1920" w:right="1320" w:bottom="280" w:left="1340" w:header="0" w:footer="0" w:gutter="0"/>
          <w:cols w:space="720"/>
        </w:sectPr>
      </w:pPr>
    </w:p>
    <w:p w14:paraId="62503B34" w14:textId="77777777" w:rsidR="00E32C28" w:rsidRDefault="00166731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3AFC2C75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73"/>
          <w:tab w:val="left" w:pos="1243"/>
        </w:tabs>
        <w:spacing w:before="275"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774253ED" w14:textId="77777777" w:rsidR="00E32C28" w:rsidRDefault="00166731">
      <w:pPr>
        <w:pStyle w:val="BodyText"/>
        <w:spacing w:before="2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469A999E" w14:textId="77777777" w:rsidR="00E32C28" w:rsidRDefault="00166731">
      <w:pPr>
        <w:pStyle w:val="BodyText"/>
        <w:spacing w:before="278"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3404193E" w14:textId="77777777" w:rsidR="00E32C28" w:rsidRDefault="00166731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1C492702" w14:textId="77777777" w:rsidR="00E32C28" w:rsidRDefault="00166731">
      <w:pPr>
        <w:pStyle w:val="ListParagraph"/>
        <w:numPr>
          <w:ilvl w:val="0"/>
          <w:numId w:val="5"/>
        </w:numPr>
        <w:tabs>
          <w:tab w:val="left" w:pos="1155"/>
        </w:tabs>
        <w:spacing w:before="289"/>
        <w:ind w:left="1155" w:hanging="334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D6A3624" w14:textId="77777777" w:rsidR="00E32C28" w:rsidRDefault="00E32C28">
      <w:pPr>
        <w:pStyle w:val="BodyText"/>
        <w:rPr>
          <w:sz w:val="27"/>
        </w:rPr>
      </w:pPr>
    </w:p>
    <w:p w14:paraId="2EABE8AF" w14:textId="77777777" w:rsidR="00E32C28" w:rsidRDefault="00E32C28">
      <w:pPr>
        <w:pStyle w:val="BodyText"/>
        <w:rPr>
          <w:sz w:val="27"/>
        </w:rPr>
      </w:pPr>
    </w:p>
    <w:p w14:paraId="140A40BE" w14:textId="77777777" w:rsidR="00E32C28" w:rsidRDefault="00E32C28">
      <w:pPr>
        <w:pStyle w:val="BodyText"/>
        <w:rPr>
          <w:sz w:val="27"/>
        </w:rPr>
      </w:pPr>
    </w:p>
    <w:p w14:paraId="68627138" w14:textId="77777777" w:rsidR="00E32C28" w:rsidRDefault="00E32C28">
      <w:pPr>
        <w:pStyle w:val="BodyText"/>
        <w:rPr>
          <w:sz w:val="27"/>
        </w:rPr>
      </w:pPr>
    </w:p>
    <w:p w14:paraId="239E5407" w14:textId="77777777" w:rsidR="00E32C28" w:rsidRDefault="00E32C28">
      <w:pPr>
        <w:pStyle w:val="BodyText"/>
        <w:rPr>
          <w:sz w:val="27"/>
        </w:rPr>
      </w:pPr>
    </w:p>
    <w:p w14:paraId="0C0A4C7D" w14:textId="77777777" w:rsidR="00E32C28" w:rsidRDefault="00E32C28">
      <w:pPr>
        <w:pStyle w:val="BodyText"/>
        <w:spacing w:before="184"/>
        <w:rPr>
          <w:sz w:val="27"/>
        </w:rPr>
      </w:pPr>
    </w:p>
    <w:p w14:paraId="022516E1" w14:textId="77777777" w:rsidR="00E32C28" w:rsidRDefault="00166731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63EB6371" w14:textId="77777777" w:rsidR="00E32C28" w:rsidRDefault="00166731">
      <w:pPr>
        <w:spacing w:before="283"/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852DE9D" w14:textId="77777777" w:rsidR="00E32C28" w:rsidRDefault="00166731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176E9B31" wp14:editId="094477F4">
            <wp:simplePos x="0" y="0"/>
            <wp:positionH relativeFrom="page">
              <wp:posOffset>914400</wp:posOffset>
            </wp:positionH>
            <wp:positionV relativeFrom="paragraph">
              <wp:posOffset>176530</wp:posOffset>
            </wp:positionV>
            <wp:extent cx="5650230" cy="3530600"/>
            <wp:effectExtent l="0" t="0" r="0" b="0"/>
            <wp:wrapTopAndBottom/>
            <wp:docPr id="18" name="Imag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3017A" w14:textId="77777777" w:rsidR="00E32C28" w:rsidRDefault="00E32C28">
      <w:pPr>
        <w:rPr>
          <w:sz w:val="20"/>
        </w:rPr>
        <w:sectPr w:rsidR="00E32C28">
          <w:headerReference w:type="default" r:id="rId31"/>
          <w:pgSz w:w="11910" w:h="16840"/>
          <w:pgMar w:top="1360" w:right="1320" w:bottom="280" w:left="1340" w:header="0" w:footer="0" w:gutter="0"/>
          <w:cols w:space="720"/>
        </w:sectPr>
      </w:pPr>
    </w:p>
    <w:p w14:paraId="05CC9A5D" w14:textId="77777777" w:rsidR="00E32C28" w:rsidRDefault="00E32C28">
      <w:pPr>
        <w:pStyle w:val="BodyText"/>
        <w:spacing w:before="48" w:after="1"/>
        <w:rPr>
          <w:sz w:val="20"/>
        </w:rPr>
      </w:pPr>
    </w:p>
    <w:p w14:paraId="154A8AC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2BA7441" wp14:editId="660AA652">
            <wp:extent cx="5782310" cy="3612515"/>
            <wp:effectExtent l="0" t="0" r="0" b="0"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8F1D" w14:textId="77777777" w:rsidR="00E32C28" w:rsidRDefault="00E32C28">
      <w:pPr>
        <w:pStyle w:val="BodyText"/>
        <w:rPr>
          <w:sz w:val="24"/>
        </w:rPr>
      </w:pPr>
    </w:p>
    <w:p w14:paraId="7B114CC8" w14:textId="77777777" w:rsidR="00E32C28" w:rsidRDefault="00E32C28">
      <w:pPr>
        <w:pStyle w:val="BodyText"/>
        <w:spacing w:before="237"/>
        <w:rPr>
          <w:sz w:val="24"/>
        </w:rPr>
      </w:pPr>
    </w:p>
    <w:p w14:paraId="61BBA185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READONE</w:t>
      </w:r>
      <w:r>
        <w:rPr>
          <w:b/>
          <w:spacing w:val="-4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763057BC" w14:textId="77777777" w:rsidR="00E32C28" w:rsidRDefault="00166731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60800" behindDoc="1" locked="0" layoutInCell="1" allowOverlap="1" wp14:anchorId="419B8748" wp14:editId="06A1B9CA">
            <wp:simplePos x="0" y="0"/>
            <wp:positionH relativeFrom="page">
              <wp:posOffset>914400</wp:posOffset>
            </wp:positionH>
            <wp:positionV relativeFrom="paragraph">
              <wp:posOffset>175895</wp:posOffset>
            </wp:positionV>
            <wp:extent cx="5650865" cy="3530600"/>
            <wp:effectExtent l="0" t="0" r="0" b="0"/>
            <wp:wrapTopAndBottom/>
            <wp:docPr id="2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2C122" w14:textId="77777777" w:rsidR="00E32C28" w:rsidRDefault="00E32C28">
      <w:pPr>
        <w:rPr>
          <w:sz w:val="20"/>
        </w:rPr>
        <w:sectPr w:rsidR="00E32C28">
          <w:headerReference w:type="default" r:id="rId34"/>
          <w:pgSz w:w="11910" w:h="16840"/>
          <w:pgMar w:top="1700" w:right="1320" w:bottom="280" w:left="1340" w:header="1452" w:footer="0" w:gutter="0"/>
          <w:cols w:space="720"/>
        </w:sectPr>
      </w:pPr>
    </w:p>
    <w:p w14:paraId="79D7F650" w14:textId="77777777" w:rsidR="00E32C28" w:rsidRDefault="00E32C28">
      <w:pPr>
        <w:pStyle w:val="BodyText"/>
        <w:spacing w:before="48" w:after="1"/>
        <w:rPr>
          <w:sz w:val="20"/>
        </w:rPr>
      </w:pPr>
    </w:p>
    <w:p w14:paraId="6D114768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5612BB1" wp14:editId="7BD5C657">
            <wp:extent cx="5782310" cy="3612515"/>
            <wp:effectExtent l="0" t="0" r="0" b="0"/>
            <wp:docPr id="23" name="Imag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3CC" w14:textId="77777777" w:rsidR="00E32C28" w:rsidRDefault="00E32C28">
      <w:pPr>
        <w:pStyle w:val="BodyText"/>
        <w:rPr>
          <w:sz w:val="24"/>
        </w:rPr>
      </w:pPr>
    </w:p>
    <w:p w14:paraId="0DB48C0F" w14:textId="77777777" w:rsidR="00E32C28" w:rsidRDefault="00E32C28">
      <w:pPr>
        <w:pStyle w:val="BodyText"/>
        <w:rPr>
          <w:sz w:val="24"/>
        </w:rPr>
      </w:pPr>
    </w:p>
    <w:p w14:paraId="626DD1D8" w14:textId="77777777" w:rsidR="00E32C28" w:rsidRDefault="00E32C28">
      <w:pPr>
        <w:pStyle w:val="BodyText"/>
        <w:rPr>
          <w:sz w:val="24"/>
        </w:rPr>
      </w:pPr>
    </w:p>
    <w:p w14:paraId="2A1846BA" w14:textId="77777777" w:rsidR="00E32C28" w:rsidRDefault="00E32C28">
      <w:pPr>
        <w:pStyle w:val="BodyText"/>
        <w:spacing w:before="242"/>
        <w:rPr>
          <w:sz w:val="24"/>
        </w:rPr>
      </w:pPr>
    </w:p>
    <w:p w14:paraId="005E1FB2" w14:textId="77777777" w:rsidR="00E32C28" w:rsidRDefault="00166731">
      <w:pPr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35F2A623" w14:textId="77777777" w:rsidR="00E32C28" w:rsidRDefault="00166731">
      <w:pPr>
        <w:pStyle w:val="BodyText"/>
        <w:spacing w:before="22"/>
        <w:rPr>
          <w:sz w:val="20"/>
        </w:rPr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5326FBC7" wp14:editId="1995EB05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651500" cy="3530600"/>
            <wp:effectExtent l="0" t="0" r="0" b="0"/>
            <wp:wrapTopAndBottom/>
            <wp:docPr id="24" name="Imag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C6894" w14:textId="77777777" w:rsidR="00E32C28" w:rsidRDefault="00E32C28">
      <w:pPr>
        <w:rPr>
          <w:sz w:val="20"/>
        </w:rPr>
        <w:sectPr w:rsidR="00E32C28">
          <w:headerReference w:type="default" r:id="rId37"/>
          <w:pgSz w:w="11910" w:h="16840"/>
          <w:pgMar w:top="1700" w:right="1320" w:bottom="280" w:left="1340" w:header="1452" w:footer="0" w:gutter="0"/>
          <w:cols w:space="720"/>
        </w:sectPr>
      </w:pPr>
    </w:p>
    <w:p w14:paraId="7AA4D226" w14:textId="77777777" w:rsidR="00E32C28" w:rsidRDefault="00E32C28">
      <w:pPr>
        <w:pStyle w:val="BodyText"/>
        <w:spacing w:before="48" w:after="1"/>
        <w:rPr>
          <w:sz w:val="20"/>
        </w:rPr>
      </w:pPr>
    </w:p>
    <w:p w14:paraId="201EFA96" w14:textId="77777777" w:rsidR="00E32C28" w:rsidRDefault="00166731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765DD9C" wp14:editId="09F36565">
            <wp:extent cx="5782310" cy="3612515"/>
            <wp:effectExtent l="0" t="0" r="0" b="0"/>
            <wp:docPr id="26" name="Imag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0CDB" w14:textId="77777777" w:rsidR="00E32C28" w:rsidRDefault="00E32C28">
      <w:pPr>
        <w:pStyle w:val="BodyText"/>
        <w:rPr>
          <w:sz w:val="24"/>
        </w:rPr>
      </w:pPr>
    </w:p>
    <w:p w14:paraId="4E7A0885" w14:textId="77777777" w:rsidR="00E32C28" w:rsidRDefault="00E32C28">
      <w:pPr>
        <w:pStyle w:val="BodyText"/>
        <w:rPr>
          <w:sz w:val="24"/>
        </w:rPr>
      </w:pPr>
    </w:p>
    <w:p w14:paraId="3AA5C3CA" w14:textId="77777777" w:rsidR="00E32C28" w:rsidRDefault="00E32C28">
      <w:pPr>
        <w:pStyle w:val="BodyText"/>
        <w:rPr>
          <w:sz w:val="24"/>
        </w:rPr>
      </w:pPr>
    </w:p>
    <w:p w14:paraId="0454DE53" w14:textId="77777777" w:rsidR="00E32C28" w:rsidRDefault="00E32C28">
      <w:pPr>
        <w:pStyle w:val="BodyText"/>
        <w:rPr>
          <w:sz w:val="24"/>
        </w:rPr>
      </w:pPr>
    </w:p>
    <w:p w14:paraId="46E1C3A2" w14:textId="77777777" w:rsidR="00E32C28" w:rsidRDefault="00E32C28">
      <w:pPr>
        <w:pStyle w:val="BodyText"/>
        <w:rPr>
          <w:sz w:val="24"/>
        </w:rPr>
      </w:pPr>
    </w:p>
    <w:p w14:paraId="5E1B0181" w14:textId="77777777" w:rsidR="00E32C28" w:rsidRDefault="00E32C28">
      <w:pPr>
        <w:rPr>
          <w:sz w:val="24"/>
        </w:rPr>
      </w:pPr>
    </w:p>
    <w:sectPr w:rsidR="00E32C28">
      <w:headerReference w:type="default" r:id="rId39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7B65BA" w14:textId="77777777" w:rsidR="00E32C28" w:rsidRDefault="00166731">
      <w:r>
        <w:separator/>
      </w:r>
    </w:p>
  </w:endnote>
  <w:endnote w:type="continuationSeparator" w:id="0">
    <w:p w14:paraId="0812D5D3" w14:textId="77777777" w:rsidR="00E32C28" w:rsidRDefault="001667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493DAE" w14:textId="77777777" w:rsidR="00E32C28" w:rsidRDefault="00166731">
      <w:r>
        <w:separator/>
      </w:r>
    </w:p>
  </w:footnote>
  <w:footnote w:type="continuationSeparator" w:id="0">
    <w:p w14:paraId="4B5A2F76" w14:textId="77777777" w:rsidR="00E32C28" w:rsidRDefault="001667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95068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74C5AC6A" wp14:editId="5E74539F">
              <wp:simplePos x="0" y="0"/>
              <wp:positionH relativeFrom="page">
                <wp:posOffset>989965</wp:posOffset>
              </wp:positionH>
              <wp:positionV relativeFrom="page">
                <wp:posOffset>908685</wp:posOffset>
              </wp:positionV>
              <wp:extent cx="2354580" cy="221615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5458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3A215D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MONGODB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CONNECTION</w:t>
                          </w:r>
                          <w:r>
                            <w:rPr>
                              <w:b/>
                              <w:spacing w:val="-1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5AC6A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7.95pt;margin-top:71.55pt;width:185.4pt;height:17.4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" filled="f" stroked="f">
              <v:textbox inset="0,0,0,0">
                <w:txbxContent>
                  <w:p w14:paraId="733A215D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MONGODB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CONNECTION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4AE270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1763E9D" wp14:editId="504CDC89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3543935" cy="194310"/>
              <wp:effectExtent l="0" t="0" r="0" b="0"/>
              <wp:wrapNone/>
              <wp:docPr id="19" name="Text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4393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9B3EB2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CREATING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WITH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EXISTING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USERNAEM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763E9D" id="_x0000_t202" coordsize="21600,21600" o:spt="202" path="m,l,21600r21600,l21600,xe">
              <v:stroke joinstyle="miter"/>
              <v:path gradientshapeok="t" o:connecttype="rect"/>
            </v:shapetype>
            <v:shape id="Textbox 19" o:spid="_x0000_s1032" type="#_x0000_t202" style="position:absolute;margin-left:71pt;margin-top:71.6pt;width:279.05pt;height:15.3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" filled="f" stroked="f">
              <v:textbox inset="0,0,0,0">
                <w:txbxContent>
                  <w:p w14:paraId="329B3EB2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CREATING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EXISTING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USERNAEM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92C6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2FB542E5" wp14:editId="57D41DD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895985" cy="194310"/>
              <wp:effectExtent l="0" t="0" r="0" b="0"/>
              <wp:wrapNone/>
              <wp:docPr id="22" name="Textbox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9598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C45A20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READ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ALL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542E5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3" type="#_x0000_t202" style="position:absolute;margin-left:71pt;margin-top:71.6pt;width:70.55pt;height:15.3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" filled="f" stroked="f">
              <v:textbox inset="0,0,0,0">
                <w:txbxContent>
                  <w:p w14:paraId="71C45A20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READ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ALL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CA5DDB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824" behindDoc="1" locked="0" layoutInCell="1" allowOverlap="1" wp14:anchorId="7F8981FD" wp14:editId="594CD2A6">
              <wp:simplePos x="0" y="0"/>
              <wp:positionH relativeFrom="page">
                <wp:posOffset>901700</wp:posOffset>
              </wp:positionH>
              <wp:positionV relativeFrom="page">
                <wp:posOffset>909320</wp:posOffset>
              </wp:positionV>
              <wp:extent cx="731520" cy="194310"/>
              <wp:effectExtent l="0" t="0" r="0" b="0"/>
              <wp:wrapNone/>
              <wp:docPr id="25" name="Textbox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152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6A9F74" w14:textId="77777777" w:rsidR="00E32C28" w:rsidRDefault="00166731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DELETE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4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8981FD"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71pt;margin-top:71.6pt;width:57.6pt;height:15.3pt;z-index:-25165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" filled="f" stroked="f">
              <v:textbox inset="0,0,0,0">
                <w:txbxContent>
                  <w:p w14:paraId="046A9F74" w14:textId="77777777" w:rsidR="00E32C28" w:rsidRDefault="00166731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DELETE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4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FE1C69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4656" behindDoc="1" locked="0" layoutInCell="1" allowOverlap="1" wp14:anchorId="2FB8D101" wp14:editId="6036EFD3">
              <wp:simplePos x="0" y="0"/>
              <wp:positionH relativeFrom="page">
                <wp:posOffset>1081405</wp:posOffset>
              </wp:positionH>
              <wp:positionV relativeFrom="page">
                <wp:posOffset>908685</wp:posOffset>
              </wp:positionV>
              <wp:extent cx="812800" cy="221615"/>
              <wp:effectExtent l="0" t="0" r="0" b="0"/>
              <wp:wrapNone/>
              <wp:docPr id="5" name="Text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28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3517048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ROUTES: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8D101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7" type="#_x0000_t202" style="position:absolute;margin-left:85.15pt;margin-top:71.55pt;width:64pt;height:17.45pt;z-index:-25166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" filled="f" stroked="f">
              <v:textbox inset="0,0,0,0">
                <w:txbxContent>
                  <w:p w14:paraId="73517048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ROUTES: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20148F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5680" behindDoc="1" locked="0" layoutInCell="1" allowOverlap="1" wp14:anchorId="369B5109" wp14:editId="7F80A8DF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952500" cy="221615"/>
              <wp:effectExtent l="0" t="0" r="0" b="0"/>
              <wp:wrapNone/>
              <wp:docPr id="8" name="Text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5250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4ADF7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READALL: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9B5109"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8.2pt;margin-top:71.55pt;width:75pt;height:17.45pt;z-index:-25166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" filled="f" stroked="f">
              <v:textbox inset="0,0,0,0">
                <w:txbxContent>
                  <w:p w14:paraId="3284ADF7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2"/>
                        <w:sz w:val="28"/>
                      </w:rPr>
                      <w:t>READALL: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92D81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6704" behindDoc="1" locked="0" layoutInCell="1" allowOverlap="1" wp14:anchorId="05DB74B7" wp14:editId="4F195424">
              <wp:simplePos x="0" y="0"/>
              <wp:positionH relativeFrom="page">
                <wp:posOffset>993140</wp:posOffset>
              </wp:positionH>
              <wp:positionV relativeFrom="page">
                <wp:posOffset>908685</wp:posOffset>
              </wp:positionV>
              <wp:extent cx="861060" cy="221615"/>
              <wp:effectExtent l="0" t="0" r="0" b="0"/>
              <wp:wrapNone/>
              <wp:docPr id="11" name="Textbox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106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3E0FE2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UPDATE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B74B7" id="_x0000_t202" coordsize="21600,21600" o:spt="202" path="m,l,21600r21600,l21600,xe">
              <v:stroke joinstyle="miter"/>
              <v:path gradientshapeok="t" o:connecttype="rect"/>
            </v:shapetype>
            <v:shape id="Textbox 11" o:spid="_x0000_s1029" type="#_x0000_t202" style="position:absolute;margin-left:78.2pt;margin-top:71.55pt;width:67.8pt;height:17.45pt;z-index:-25165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" filled="f" stroked="f">
              <v:textbox inset="0,0,0,0">
                <w:txbxContent>
                  <w:p w14:paraId="113E0FE2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UPDATE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E4884C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1" locked="0" layoutInCell="1" allowOverlap="1" wp14:anchorId="19BDC3BE" wp14:editId="200B219F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545715" cy="221615"/>
              <wp:effectExtent l="0" t="0" r="0" b="0"/>
              <wp:wrapNone/>
              <wp:docPr id="14" name="Text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571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FAB5B95" w14:textId="77777777" w:rsidR="00E32C28" w:rsidRDefault="00166731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HOW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TO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RUN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ON</w:t>
                          </w:r>
                          <w:r>
                            <w:rPr>
                              <w:b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LOCALLY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BDC3BE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30" type="#_x0000_t202" style="position:absolute;margin-left:71pt;margin-top:71.55pt;width:200.45pt;height:17.45pt;z-index:-25165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" filled="f" stroked="f">
              <v:textbox inset="0,0,0,0">
                <w:txbxContent>
                  <w:p w14:paraId="6FAB5B95" w14:textId="77777777" w:rsidR="00E32C28" w:rsidRDefault="00166731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HOW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TO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RUN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ON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LOCALLY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2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75587" w14:textId="77777777" w:rsidR="00E32C28" w:rsidRDefault="0016673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615A32E" wp14:editId="6722146B">
              <wp:simplePos x="0" y="0"/>
              <wp:positionH relativeFrom="page">
                <wp:posOffset>901700</wp:posOffset>
              </wp:positionH>
              <wp:positionV relativeFrom="page">
                <wp:posOffset>908685</wp:posOffset>
              </wp:positionV>
              <wp:extent cx="2326005" cy="221615"/>
              <wp:effectExtent l="0" t="0" r="0" b="0"/>
              <wp:wrapNone/>
              <wp:docPr id="16" name="Text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2600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B935DE" w14:textId="77777777" w:rsidR="00E32C28" w:rsidRDefault="00166731">
                          <w:pPr>
                            <w:pStyle w:val="BodyText"/>
                            <w:spacing w:before="6"/>
                            <w:ind w:left="20"/>
                          </w:pPr>
                          <w:r>
                            <w:t>---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trouble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in</w:t>
                          </w:r>
                          <w:r>
                            <w:rPr>
                              <w:spacing w:val="-10"/>
                            </w:rPr>
                            <w:t xml:space="preserve"> </w:t>
                          </w:r>
                          <w:r>
                            <w:t>above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process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?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15A32E" id="_x0000_t202" coordsize="21600,21600" o:spt="202" path="m,l,21600r21600,l21600,xe">
              <v:stroke joinstyle="miter"/>
              <v:path gradientshapeok="t" o:connecttype="rect"/>
            </v:shapetype>
            <v:shape id="Textbox 16" o:spid="_x0000_s1031" type="#_x0000_t202" style="position:absolute;margin-left:71pt;margin-top:71.55pt;width:183.1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" filled="f" stroked="f">
              <v:textbox inset="0,0,0,0">
                <w:txbxContent>
                  <w:p w14:paraId="48B935DE" w14:textId="77777777" w:rsidR="00E32C28" w:rsidRDefault="00166731">
                    <w:pPr>
                      <w:pStyle w:val="BodyText"/>
                      <w:spacing w:before="6"/>
                      <w:ind w:left="20"/>
                    </w:pPr>
                    <w:r>
                      <w:t>---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trouble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in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above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process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?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DF857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11B3B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896B9C" w14:textId="77777777" w:rsidR="00E32C28" w:rsidRDefault="00E32C28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spacing w:val="0"/>
        <w:w w:val="99"/>
        <w:lang w:val="en-US" w:eastAsia="en-US" w:bidi="ar-SA"/>
      </w:rPr>
    </w:lvl>
    <w:lvl w:ilvl="1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7"/>
        <w:szCs w:val="27"/>
        <w:lang w:val="en-US" w:eastAsia="en-US" w:bidi="ar-SA"/>
      </w:rPr>
    </w:lvl>
    <w:lvl w:ilvl="1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num w:numId="1" w16cid:durableId="36702137">
    <w:abstractNumId w:val="3"/>
  </w:num>
  <w:num w:numId="2" w16cid:durableId="1747919326">
    <w:abstractNumId w:val="2"/>
  </w:num>
  <w:num w:numId="3" w16cid:durableId="1703363895">
    <w:abstractNumId w:val="4"/>
  </w:num>
  <w:num w:numId="4" w16cid:durableId="947195476">
    <w:abstractNumId w:val="1"/>
  </w:num>
  <w:num w:numId="5" w16cid:durableId="499390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32C28"/>
    <w:rsid w:val="00166731"/>
    <w:rsid w:val="00C27BAF"/>
    <w:rsid w:val="00E32C28"/>
    <w:rsid w:val="02F516EA"/>
    <w:rsid w:val="34762022"/>
    <w:rsid w:val="54E27360"/>
    <w:rsid w:val="71B4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E99BB"/>
  <w15:docId w15:val="{D867B6C5-B922-467A-B464-48C69431A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Title">
    <w:name w:val="Title"/>
    <w:basedOn w:val="Normal"/>
    <w:uiPriority w:val="1"/>
    <w:qFormat/>
    <w:pPr>
      <w:spacing w:before="59"/>
      <w:ind w:left="178" w:right="200"/>
      <w:jc w:val="center"/>
    </w:pPr>
    <w:rPr>
      <w:b/>
      <w:bCs/>
      <w:sz w:val="64"/>
      <w:szCs w:val="6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spacing w:before="278"/>
      <w:ind w:left="1174" w:hanging="353"/>
    </w:pPr>
  </w:style>
  <w:style w:type="paragraph" w:customStyle="1" w:styleId="TableParagraph">
    <w:name w:val="Table Paragraph"/>
    <w:basedOn w:val="Normal"/>
    <w:uiPriority w:val="1"/>
    <w:qFormat/>
  </w:style>
  <w:style w:type="character" w:styleId="UnresolvedMention">
    <w:name w:val="Unresolved Mention"/>
    <w:basedOn w:val="DefaultParagraphFont"/>
    <w:uiPriority w:val="99"/>
    <w:semiHidden/>
    <w:unhideWhenUsed/>
    <w:rsid w:val="001667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eader" Target="header6.xml"/><Relationship Id="rId39" Type="http://schemas.openxmlformats.org/officeDocument/2006/relationships/header" Target="header12.xml"/><Relationship Id="rId21" Type="http://schemas.openxmlformats.org/officeDocument/2006/relationships/hyperlink" Target="https://github.com/4727yesuraju/crud.git" TargetMode="External"/><Relationship Id="rId34" Type="http://schemas.openxmlformats.org/officeDocument/2006/relationships/header" Target="header10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29" Type="http://schemas.openxmlformats.org/officeDocument/2006/relationships/header" Target="header8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mailto:rough@cluster0.wbclvtg.mongodb.net" TargetMode="External"/><Relationship Id="rId32" Type="http://schemas.openxmlformats.org/officeDocument/2006/relationships/image" Target="media/image13.jpeg"/><Relationship Id="rId37" Type="http://schemas.openxmlformats.org/officeDocument/2006/relationships/header" Target="header1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5.xml"/><Relationship Id="rId28" Type="http://schemas.openxmlformats.org/officeDocument/2006/relationships/header" Target="header7.xml"/><Relationship Id="rId36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10.jpeg"/><Relationship Id="rId27" Type="http://schemas.openxmlformats.org/officeDocument/2006/relationships/hyperlink" Target="mailto:jack@gmail.com" TargetMode="External"/><Relationship Id="rId30" Type="http://schemas.openxmlformats.org/officeDocument/2006/relationships/image" Target="media/image12.jpeg"/><Relationship Id="rId35" Type="http://schemas.openxmlformats.org/officeDocument/2006/relationships/image" Target="media/image15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4.jpeg"/><Relationship Id="rId38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467</Words>
  <Characters>2665</Characters>
  <Application>Microsoft Office Word</Application>
  <DocSecurity>4</DocSecurity>
  <Lines>22</Lines>
  <Paragraphs>6</Paragraphs>
  <ScaleCrop>false</ScaleCrop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Shaik Yakub</cp:lastModifiedBy>
  <cp:revision>2</cp:revision>
  <dcterms:created xsi:type="dcterms:W3CDTF">2024-04-26T04:19:00Z</dcterms:created>
  <dcterms:modified xsi:type="dcterms:W3CDTF">2024-04-26T04:19:00Z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2024-03-16T00:00:00Z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0D3015E342B74D2A89396EFBA1DAE40E_13</vt:lpwstr>
  </property>
</Properties>
</file>