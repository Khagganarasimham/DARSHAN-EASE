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FE7CD" w14:textId="77777777" w:rsidR="00894AEC" w:rsidRDefault="00000000">
      <w:pPr>
        <w:spacing w:before="70" w:line="360" w:lineRule="auto"/>
        <w:ind w:left="1697" w:right="821" w:hanging="106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 w14:paraId="061C7C0B" w14:textId="77777777" w:rsidR="00894AEC" w:rsidRDefault="00894AEC">
      <w:pPr>
        <w:pStyle w:val="BodyText"/>
        <w:tabs>
          <w:tab w:val="left" w:pos="2156"/>
        </w:tabs>
        <w:spacing w:line="386" w:lineRule="auto"/>
        <w:ind w:left="216" w:right="4927"/>
        <w:jc w:val="both"/>
        <w:rPr>
          <w:spacing w:val="-4"/>
          <w:sz w:val="32"/>
          <w:szCs w:val="32"/>
        </w:rPr>
      </w:pPr>
    </w:p>
    <w:p w14:paraId="189B8283" w14:textId="64D95204" w:rsidR="00894AEC" w:rsidRDefault="008658DA">
      <w:pPr>
        <w:pStyle w:val="BodyText"/>
        <w:spacing w:before="16"/>
        <w:rPr>
          <w:spacing w:val="-4"/>
          <w:sz w:val="32"/>
          <w:szCs w:val="32"/>
        </w:rPr>
      </w:pPr>
      <w:proofErr w:type="gramStart"/>
      <w:r>
        <w:rPr>
          <w:spacing w:val="-4"/>
          <w:sz w:val="32"/>
          <w:szCs w:val="32"/>
        </w:rPr>
        <w:t>Name :</w:t>
      </w:r>
      <w:proofErr w:type="gramEnd"/>
      <w:r>
        <w:rPr>
          <w:spacing w:val="-4"/>
          <w:sz w:val="32"/>
          <w:szCs w:val="32"/>
        </w:rPr>
        <w:t xml:space="preserve"> KHAGGA VENKATA NARASIMHAM</w:t>
      </w:r>
    </w:p>
    <w:p w14:paraId="3DED2443" w14:textId="4035D2C3" w:rsidR="008658DA" w:rsidRDefault="008658DA">
      <w:pPr>
        <w:pStyle w:val="BodyText"/>
        <w:spacing w:before="16"/>
        <w:rPr>
          <w:spacing w:val="-4"/>
          <w:sz w:val="32"/>
          <w:szCs w:val="32"/>
        </w:rPr>
      </w:pPr>
      <w:proofErr w:type="gramStart"/>
      <w:r>
        <w:rPr>
          <w:spacing w:val="-4"/>
          <w:sz w:val="32"/>
          <w:szCs w:val="32"/>
        </w:rPr>
        <w:t>Mobile :</w:t>
      </w:r>
      <w:proofErr w:type="gramEnd"/>
      <w:r>
        <w:rPr>
          <w:spacing w:val="-4"/>
          <w:sz w:val="32"/>
          <w:szCs w:val="32"/>
        </w:rPr>
        <w:t xml:space="preserve"> 6300219430</w:t>
      </w:r>
    </w:p>
    <w:p w14:paraId="0D58C606" w14:textId="17BF3C0E" w:rsidR="008658DA" w:rsidRDefault="008658DA">
      <w:pPr>
        <w:pStyle w:val="BodyText"/>
        <w:spacing w:before="16"/>
        <w:rPr>
          <w:spacing w:val="-4"/>
          <w:sz w:val="32"/>
          <w:szCs w:val="32"/>
        </w:rPr>
      </w:pPr>
      <w:r>
        <w:rPr>
          <w:spacing w:val="-4"/>
          <w:sz w:val="32"/>
          <w:szCs w:val="32"/>
        </w:rPr>
        <w:t xml:space="preserve">Mail </w:t>
      </w:r>
      <w:proofErr w:type="gramStart"/>
      <w:r>
        <w:rPr>
          <w:spacing w:val="-4"/>
          <w:sz w:val="32"/>
          <w:szCs w:val="32"/>
        </w:rPr>
        <w:t>ID :</w:t>
      </w:r>
      <w:proofErr w:type="gramEnd"/>
      <w:r>
        <w:rPr>
          <w:spacing w:val="-4"/>
          <w:sz w:val="32"/>
          <w:szCs w:val="32"/>
        </w:rPr>
        <w:t xml:space="preserve"> </w:t>
      </w:r>
      <w:hyperlink r:id="rId7" w:history="1">
        <w:r w:rsidRPr="00B73ADE">
          <w:rPr>
            <w:rStyle w:val="Hyperlink"/>
            <w:spacing w:val="-4"/>
            <w:sz w:val="32"/>
            <w:szCs w:val="32"/>
          </w:rPr>
          <w:t>janaganamana253@gmail.com</w:t>
        </w:r>
      </w:hyperlink>
    </w:p>
    <w:p w14:paraId="2BC47B36" w14:textId="0F526795" w:rsidR="008658DA" w:rsidRDefault="008658DA">
      <w:pPr>
        <w:pStyle w:val="BodyText"/>
        <w:spacing w:before="16"/>
        <w:rPr>
          <w:spacing w:val="-4"/>
          <w:sz w:val="32"/>
          <w:szCs w:val="32"/>
        </w:rPr>
      </w:pPr>
      <w:r>
        <w:rPr>
          <w:spacing w:val="-4"/>
          <w:sz w:val="32"/>
          <w:szCs w:val="32"/>
        </w:rPr>
        <w:t xml:space="preserve">Roll </w:t>
      </w:r>
      <w:proofErr w:type="gramStart"/>
      <w:r>
        <w:rPr>
          <w:spacing w:val="-4"/>
          <w:sz w:val="32"/>
          <w:szCs w:val="32"/>
        </w:rPr>
        <w:t>Number :</w:t>
      </w:r>
      <w:proofErr w:type="gramEnd"/>
      <w:r>
        <w:rPr>
          <w:spacing w:val="-4"/>
          <w:sz w:val="32"/>
          <w:szCs w:val="32"/>
        </w:rPr>
        <w:t xml:space="preserve"> 20HU1A0562</w:t>
      </w:r>
    </w:p>
    <w:p w14:paraId="634617B7" w14:textId="51E54642" w:rsidR="008658DA" w:rsidRDefault="008658DA">
      <w:pPr>
        <w:pStyle w:val="BodyText"/>
        <w:spacing w:before="16"/>
        <w:rPr>
          <w:spacing w:val="-4"/>
          <w:sz w:val="32"/>
          <w:szCs w:val="32"/>
        </w:rPr>
      </w:pPr>
      <w:proofErr w:type="gramStart"/>
      <w:r>
        <w:rPr>
          <w:spacing w:val="-4"/>
          <w:sz w:val="32"/>
          <w:szCs w:val="32"/>
        </w:rPr>
        <w:t>College :</w:t>
      </w:r>
      <w:proofErr w:type="gramEnd"/>
      <w:r>
        <w:rPr>
          <w:spacing w:val="-4"/>
          <w:sz w:val="32"/>
          <w:szCs w:val="32"/>
        </w:rPr>
        <w:t xml:space="preserve"> </w:t>
      </w:r>
      <w:proofErr w:type="spellStart"/>
      <w:r>
        <w:rPr>
          <w:spacing w:val="-4"/>
          <w:sz w:val="32"/>
          <w:szCs w:val="32"/>
        </w:rPr>
        <w:t>Chebrolu</w:t>
      </w:r>
      <w:proofErr w:type="spellEnd"/>
      <w:r>
        <w:rPr>
          <w:spacing w:val="-4"/>
          <w:sz w:val="32"/>
          <w:szCs w:val="32"/>
        </w:rPr>
        <w:t xml:space="preserve"> Engineering College.</w:t>
      </w:r>
    </w:p>
    <w:p w14:paraId="1D938995" w14:textId="77777777" w:rsidR="008658DA" w:rsidRDefault="008658DA">
      <w:pPr>
        <w:pStyle w:val="BodyText"/>
        <w:spacing w:before="16"/>
        <w:rPr>
          <w:b w:val="0"/>
          <w:sz w:val="32"/>
        </w:rPr>
      </w:pPr>
    </w:p>
    <w:p w14:paraId="20EA8926" w14:textId="77777777" w:rsidR="00894AEC" w:rsidRDefault="00000000">
      <w:pPr>
        <w:pStyle w:val="Heading1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proofErr w:type="gramStart"/>
      <w:r>
        <w:t>code</w:t>
      </w:r>
      <w:r>
        <w:rPr>
          <w:spacing w:val="-25"/>
        </w:rPr>
        <w:t xml:space="preserve"> </w:t>
      </w:r>
      <w:r>
        <w:t>:</w:t>
      </w:r>
      <w:proofErr w:type="gramEnd"/>
      <w:r>
        <w:t xml:space="preserve">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 w14:paraId="609C3B10" w14:textId="77777777" w:rsidR="00894AEC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1753DECC" wp14:editId="0796E79E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2C0DB" w14:textId="77777777" w:rsidR="00894AEC" w:rsidRDefault="00000000">
      <w:pPr>
        <w:spacing w:before="234"/>
        <w:ind w:left="102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proofErr w:type="gramStart"/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6CFD8EE9" w14:textId="77777777" w:rsidR="00894AEC" w:rsidRDefault="00894AEC">
      <w:pPr>
        <w:rPr>
          <w:sz w:val="36"/>
        </w:rPr>
        <w:sectPr w:rsidR="00894AEC" w:rsidSect="009A07D2">
          <w:type w:val="continuous"/>
          <w:pgSz w:w="11920" w:h="16850"/>
          <w:pgMar w:top="1420" w:right="200" w:bottom="280" w:left="1160" w:header="720" w:footer="720" w:gutter="0"/>
          <w:cols w:space="720"/>
        </w:sectPr>
      </w:pPr>
    </w:p>
    <w:p w14:paraId="56607C6D" w14:textId="77777777" w:rsidR="00894AEC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3405205" wp14:editId="15975772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3E22" w14:textId="77777777" w:rsidR="00894AEC" w:rsidRDefault="00000000">
      <w:pPr>
        <w:spacing w:before="267"/>
        <w:ind w:left="102"/>
        <w:rPr>
          <w:b/>
          <w:sz w:val="36"/>
        </w:rPr>
      </w:pPr>
      <w:proofErr w:type="gramStart"/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5B6684B4" w14:textId="77777777" w:rsidR="00894AEC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6A026AC8" wp14:editId="79C76799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DCBE1" w14:textId="77777777" w:rsidR="00894AEC" w:rsidRDefault="00894AEC">
      <w:pPr>
        <w:rPr>
          <w:sz w:val="20"/>
        </w:rPr>
        <w:sectPr w:rsidR="00894AEC" w:rsidSect="009A07D2">
          <w:pgSz w:w="11920" w:h="16850"/>
          <w:pgMar w:top="860" w:right="200" w:bottom="280" w:left="1160" w:header="720" w:footer="720" w:gutter="0"/>
          <w:cols w:space="720"/>
        </w:sectPr>
      </w:pPr>
    </w:p>
    <w:p w14:paraId="51832C16" w14:textId="77777777" w:rsidR="00894AEC" w:rsidRDefault="00000000">
      <w:pPr>
        <w:pStyle w:val="Heading1"/>
        <w:spacing w:before="67"/>
      </w:pPr>
      <w:r>
        <w:rPr>
          <w:spacing w:val="-2"/>
        </w:rPr>
        <w:lastRenderedPageBreak/>
        <w:t>ROUTES:</w:t>
      </w:r>
    </w:p>
    <w:p w14:paraId="303F2E6C" w14:textId="77777777" w:rsidR="00894AEC" w:rsidRDefault="00000000">
      <w:pPr>
        <w:pStyle w:val="BodyText"/>
        <w:spacing w:before="74"/>
        <w:rPr>
          <w:sz w:val="20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71DE5CD4" wp14:editId="7A9C21C8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4A454" w14:textId="77777777" w:rsidR="00894AEC" w:rsidRDefault="00000000">
      <w:pPr>
        <w:spacing w:before="222"/>
        <w:ind w:left="102" w:right="7753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proofErr w:type="gramStart"/>
      <w:r>
        <w:rPr>
          <w:b/>
          <w:sz w:val="36"/>
        </w:rPr>
        <w:t>RS :CREATE</w:t>
      </w:r>
      <w:proofErr w:type="gramEnd"/>
    </w:p>
    <w:p w14:paraId="1880DBBF" w14:textId="77777777" w:rsidR="00894AEC" w:rsidRDefault="00000000">
      <w:pPr>
        <w:spacing w:before="3"/>
        <w:ind w:left="102"/>
        <w:rPr>
          <w:b/>
          <w:sz w:val="36"/>
        </w:rPr>
      </w:pPr>
      <w:r>
        <w:rPr>
          <w:b/>
          <w:spacing w:val="-10"/>
          <w:sz w:val="36"/>
        </w:rPr>
        <w:t>:</w:t>
      </w:r>
    </w:p>
    <w:p w14:paraId="227AEED4" w14:textId="77777777" w:rsidR="00894AEC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 wp14:anchorId="52C8DDBB" wp14:editId="7EEF344F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90D96" w14:textId="77777777" w:rsidR="00894AEC" w:rsidRDefault="00894AEC">
      <w:pPr>
        <w:rPr>
          <w:sz w:val="20"/>
        </w:rPr>
        <w:sectPr w:rsidR="00894AEC" w:rsidSect="009A07D2">
          <w:pgSz w:w="11920" w:h="16850"/>
          <w:pgMar w:top="780" w:right="200" w:bottom="280" w:left="1160" w:header="720" w:footer="720" w:gutter="0"/>
          <w:cols w:space="720"/>
        </w:sectPr>
      </w:pPr>
    </w:p>
    <w:p w14:paraId="7EFB13C6" w14:textId="77777777" w:rsidR="00894AEC" w:rsidRDefault="00000000">
      <w:pPr>
        <w:spacing w:before="14"/>
        <w:ind w:left="102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lastRenderedPageBreak/>
        <w:t>READALL:</w:t>
      </w:r>
    </w:p>
    <w:p w14:paraId="01327C6F" w14:textId="77777777" w:rsidR="00894AEC" w:rsidRDefault="00000000">
      <w:pPr>
        <w:pStyle w:val="BodyText"/>
        <w:spacing w:before="61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39B6B1B0" wp14:editId="30CB7180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C5836" w14:textId="77777777" w:rsidR="00894AEC" w:rsidRDefault="00000000">
      <w:pPr>
        <w:spacing w:before="224"/>
        <w:ind w:left="102"/>
        <w:rPr>
          <w:b/>
          <w:sz w:val="36"/>
        </w:rPr>
      </w:pPr>
      <w:proofErr w:type="gramStart"/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0830D7B4" w14:textId="77777777" w:rsidR="00894AEC" w:rsidRDefault="00000000">
      <w:pPr>
        <w:pStyle w:val="BodyText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07CDF6B2" wp14:editId="037DD12D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FC954" w14:textId="77777777" w:rsidR="00894AEC" w:rsidRDefault="00894AEC">
      <w:pPr>
        <w:rPr>
          <w:sz w:val="20"/>
        </w:rPr>
        <w:sectPr w:rsidR="00894AEC" w:rsidSect="009A07D2">
          <w:pgSz w:w="11920" w:h="16850"/>
          <w:pgMar w:top="840" w:right="200" w:bottom="280" w:left="1160" w:header="720" w:footer="720" w:gutter="0"/>
          <w:cols w:space="720"/>
        </w:sectPr>
      </w:pPr>
    </w:p>
    <w:p w14:paraId="426B6ECC" w14:textId="77777777" w:rsidR="00894AEC" w:rsidRDefault="00000000">
      <w:pPr>
        <w:spacing w:before="14"/>
        <w:ind w:left="102"/>
        <w:rPr>
          <w:rFonts w:ascii="Calibri"/>
          <w:b/>
          <w:sz w:val="36"/>
        </w:rPr>
      </w:pPr>
      <w:proofErr w:type="gramStart"/>
      <w:r>
        <w:rPr>
          <w:rFonts w:ascii="Calibri"/>
          <w:b/>
          <w:spacing w:val="-12"/>
          <w:sz w:val="36"/>
        </w:rPr>
        <w:lastRenderedPageBreak/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  <w:proofErr w:type="gramEnd"/>
    </w:p>
    <w:p w14:paraId="2E867103" w14:textId="77777777" w:rsidR="00894AEC" w:rsidRDefault="00000000">
      <w:pPr>
        <w:pStyle w:val="BodyText"/>
        <w:spacing w:before="61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0CCE5BE8" wp14:editId="63A87B5E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A3EF4" w14:textId="77777777" w:rsidR="00894AEC" w:rsidRDefault="00894AEC">
      <w:pPr>
        <w:rPr>
          <w:rFonts w:ascii="Calibri"/>
          <w:sz w:val="20"/>
        </w:rPr>
        <w:sectPr w:rsidR="00894AEC" w:rsidSect="009A07D2">
          <w:pgSz w:w="11920" w:h="16850"/>
          <w:pgMar w:top="840" w:right="200" w:bottom="280" w:left="1160" w:header="720" w:footer="720" w:gutter="0"/>
          <w:cols w:space="720"/>
        </w:sectPr>
      </w:pPr>
    </w:p>
    <w:p w14:paraId="7C3DFFB0" w14:textId="77777777" w:rsidR="00894AEC" w:rsidRDefault="00000000">
      <w:pPr>
        <w:pStyle w:val="Heading2"/>
        <w:spacing w:line="322" w:lineRule="exact"/>
      </w:pPr>
      <w:r>
        <w:lastRenderedPageBreak/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proofErr w:type="gramStart"/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7186F640" w14:textId="77777777" w:rsidR="00894AEC" w:rsidRDefault="00000000">
      <w:pPr>
        <w:pStyle w:val="ListParagraph"/>
        <w:numPr>
          <w:ilvl w:val="0"/>
          <w:numId w:val="1"/>
        </w:numPr>
        <w:tabs>
          <w:tab w:val="left" w:pos="399"/>
        </w:tabs>
        <w:spacing w:line="276" w:lineRule="exact"/>
        <w:ind w:left="399" w:hanging="297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 w14:paraId="61A1E411" w14:textId="77777777" w:rsidR="00894AEC" w:rsidRDefault="00000000">
      <w:pPr>
        <w:pStyle w:val="ListParagraph"/>
        <w:numPr>
          <w:ilvl w:val="0"/>
          <w:numId w:val="1"/>
        </w:numPr>
        <w:tabs>
          <w:tab w:val="left" w:pos="408"/>
        </w:tabs>
        <w:spacing w:before="132"/>
        <w:ind w:left="408" w:hanging="306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 w14:paraId="1AB752E5" w14:textId="77777777" w:rsidR="00894AEC" w:rsidRDefault="00000000">
      <w:pPr>
        <w:pStyle w:val="ListParagraph"/>
        <w:numPr>
          <w:ilvl w:val="0"/>
          <w:numId w:val="1"/>
        </w:numPr>
        <w:tabs>
          <w:tab w:val="left" w:pos="403"/>
        </w:tabs>
        <w:spacing w:before="137"/>
        <w:ind w:left="403" w:hanging="301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 w14:paraId="05F3D231" w14:textId="77777777" w:rsidR="00894AEC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36"/>
        <w:ind w:left="375" w:hanging="273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 w14:paraId="75D361B6" w14:textId="77777777" w:rsidR="00894AEC" w:rsidRDefault="00000000">
      <w:pPr>
        <w:pStyle w:val="ListParagraph"/>
        <w:numPr>
          <w:ilvl w:val="0"/>
          <w:numId w:val="1"/>
        </w:numPr>
        <w:tabs>
          <w:tab w:val="left" w:pos="403"/>
        </w:tabs>
        <w:spacing w:before="138"/>
        <w:ind w:left="403" w:hanging="301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 w14:paraId="495880FF" w14:textId="77777777" w:rsidR="00894AEC" w:rsidRDefault="00000000">
      <w:pPr>
        <w:pStyle w:val="ListParagraph"/>
        <w:numPr>
          <w:ilvl w:val="0"/>
          <w:numId w:val="1"/>
        </w:numPr>
        <w:tabs>
          <w:tab w:val="left" w:pos="394"/>
        </w:tabs>
        <w:spacing w:before="146"/>
        <w:ind w:left="394" w:hanging="292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 w14:paraId="63599678" w14:textId="77777777" w:rsidR="00894AEC" w:rsidRDefault="00000000">
      <w:pPr>
        <w:pStyle w:val="ListParagraph"/>
        <w:numPr>
          <w:ilvl w:val="0"/>
          <w:numId w:val="1"/>
        </w:numPr>
        <w:tabs>
          <w:tab w:val="left" w:pos="403"/>
        </w:tabs>
        <w:spacing w:before="137"/>
        <w:ind w:left="403" w:hanging="301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 w14:paraId="7EEE5FA4" w14:textId="77777777" w:rsidR="00894AEC" w:rsidRDefault="00000000">
      <w:pPr>
        <w:pStyle w:val="ListParagraph"/>
        <w:numPr>
          <w:ilvl w:val="0"/>
          <w:numId w:val="1"/>
        </w:numPr>
        <w:tabs>
          <w:tab w:val="left" w:pos="404"/>
        </w:tabs>
        <w:spacing w:before="137" w:line="360" w:lineRule="auto"/>
        <w:ind w:left="102" w:right="5008" w:firstLine="0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 w14:paraId="19D825EB" w14:textId="77777777" w:rsidR="00894AEC" w:rsidRDefault="00000000">
      <w:pPr>
        <w:spacing w:line="362" w:lineRule="auto"/>
        <w:ind w:left="102" w:right="3884"/>
        <w:rPr>
          <w:sz w:val="24"/>
        </w:rPr>
      </w:pPr>
      <w:proofErr w:type="gramStart"/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8080). CONN_STR = your </w:t>
      </w:r>
      <w:proofErr w:type="spellStart"/>
      <w:r>
        <w:rPr>
          <w:sz w:val="24"/>
        </w:rPr>
        <w:t>mongodb_connection_string</w:t>
      </w:r>
      <w:proofErr w:type="spellEnd"/>
    </w:p>
    <w:p w14:paraId="14336E48" w14:textId="77777777" w:rsidR="00894AEC" w:rsidRDefault="00894AEC">
      <w:pPr>
        <w:spacing w:line="362" w:lineRule="auto"/>
        <w:rPr>
          <w:sz w:val="24"/>
        </w:rPr>
        <w:sectPr w:rsidR="00894AEC" w:rsidSect="009A07D2">
          <w:pgSz w:w="11920" w:h="16850"/>
          <w:pgMar w:top="1940" w:right="200" w:bottom="280" w:left="1160" w:header="720" w:footer="720" w:gutter="0"/>
          <w:cols w:space="720"/>
        </w:sectPr>
      </w:pPr>
    </w:p>
    <w:p w14:paraId="141A85B1" w14:textId="77777777" w:rsidR="00894AEC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191A5CE" wp14:editId="5B92B5D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A05B" w14:textId="77777777" w:rsidR="00894AEC" w:rsidRDefault="00000000">
      <w:pPr>
        <w:pStyle w:val="BodyText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proofErr w:type="gramStart"/>
      <w:r>
        <w:t>process</w:t>
      </w:r>
      <w:r>
        <w:rPr>
          <w:spacing w:val="-2"/>
        </w:rPr>
        <w:t xml:space="preserve"> </w:t>
      </w:r>
      <w:r>
        <w:t>?</w:t>
      </w:r>
      <w:proofErr w:type="gramEnd"/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661FA0B8" w14:textId="77777777" w:rsidR="00894AEC" w:rsidRDefault="00000000">
      <w:pPr>
        <w:pStyle w:val="BodyText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proofErr w:type="gramStart"/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  <w:proofErr w:type="gramEnd"/>
    </w:p>
    <w:p w14:paraId="66658EA1" w14:textId="77777777" w:rsidR="00894AEC" w:rsidRDefault="00000000">
      <w:pPr>
        <w:spacing w:before="127"/>
        <w:ind w:left="102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 w14:paraId="611DA3E2" w14:textId="77777777" w:rsidR="00894AEC" w:rsidRDefault="00000000">
      <w:pPr>
        <w:spacing w:before="137"/>
        <w:ind w:left="102"/>
        <w:rPr>
          <w:sz w:val="24"/>
        </w:rPr>
      </w:pPr>
      <w:hyperlink r:id="rId17">
        <w:r>
          <w:rPr>
            <w:spacing w:val="-2"/>
            <w:sz w:val="24"/>
          </w:rPr>
          <w:t>CONN_STR=mongodb+srv://4727yesuraju:rough@cluster0.wbclvtg.mongodb.net</w:t>
        </w:r>
      </w:hyperlink>
    </w:p>
    <w:p w14:paraId="4924F66F" w14:textId="77777777" w:rsidR="00894AEC" w:rsidRDefault="00000000">
      <w:pPr>
        <w:spacing w:before="142"/>
        <w:ind w:left="102"/>
        <w:rPr>
          <w:sz w:val="24"/>
        </w:rPr>
      </w:pPr>
      <w:r>
        <w:rPr>
          <w:spacing w:val="-2"/>
          <w:sz w:val="24"/>
        </w:rPr>
        <w:t>/?</w:t>
      </w:r>
      <w:proofErr w:type="spellStart"/>
      <w:r>
        <w:rPr>
          <w:spacing w:val="-2"/>
          <w:sz w:val="24"/>
        </w:rPr>
        <w:t>retryWrites</w:t>
      </w:r>
      <w:proofErr w:type="spellEnd"/>
      <w:r>
        <w:rPr>
          <w:spacing w:val="-2"/>
          <w:sz w:val="24"/>
        </w:rPr>
        <w:t>=</w:t>
      </w:r>
      <w:proofErr w:type="spellStart"/>
      <w:r>
        <w:rPr>
          <w:spacing w:val="-2"/>
          <w:sz w:val="24"/>
        </w:rPr>
        <w:t>true&amp;w</w:t>
      </w:r>
      <w:proofErr w:type="spellEnd"/>
      <w:r>
        <w:rPr>
          <w:spacing w:val="-2"/>
          <w:sz w:val="24"/>
        </w:rPr>
        <w:t>=</w:t>
      </w:r>
      <w:proofErr w:type="spellStart"/>
      <w:r>
        <w:rPr>
          <w:spacing w:val="-2"/>
          <w:sz w:val="24"/>
        </w:rPr>
        <w:t>majority&amp;appName</w:t>
      </w:r>
      <w:proofErr w:type="spellEnd"/>
      <w:r>
        <w:rPr>
          <w:spacing w:val="-2"/>
          <w:sz w:val="24"/>
        </w:rPr>
        <w:t>=Cluster0</w:t>
      </w:r>
    </w:p>
    <w:p w14:paraId="2A0ED84B" w14:textId="77777777" w:rsidR="00894AEC" w:rsidRDefault="00894AEC">
      <w:pPr>
        <w:pStyle w:val="BodyText"/>
        <w:rPr>
          <w:b w:val="0"/>
        </w:rPr>
      </w:pPr>
    </w:p>
    <w:p w14:paraId="168C722A" w14:textId="77777777" w:rsidR="00894AEC" w:rsidRDefault="00894AEC">
      <w:pPr>
        <w:pStyle w:val="BodyText"/>
        <w:spacing w:before="7"/>
        <w:rPr>
          <w:b w:val="0"/>
        </w:rPr>
      </w:pPr>
    </w:p>
    <w:p w14:paraId="25048296" w14:textId="77777777" w:rsidR="00894AEC" w:rsidRDefault="00000000">
      <w:pPr>
        <w:pStyle w:val="ListParagraph"/>
        <w:numPr>
          <w:ilvl w:val="0"/>
          <w:numId w:val="1"/>
        </w:numPr>
        <w:tabs>
          <w:tab w:val="left" w:pos="399"/>
        </w:tabs>
        <w:ind w:left="399" w:hanging="297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 w14:paraId="3912795A" w14:textId="77777777" w:rsidR="00894AEC" w:rsidRDefault="00000000">
      <w:pPr>
        <w:spacing w:before="128" w:line="355" w:lineRule="auto"/>
        <w:ind w:left="823" w:right="6125"/>
        <w:rPr>
          <w:sz w:val="24"/>
        </w:rPr>
      </w:pPr>
      <w:proofErr w:type="spellStart"/>
      <w:r>
        <w:rPr>
          <w:spacing w:val="-2"/>
          <w:sz w:val="24"/>
        </w:rPr>
        <w:t>npm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 (to run server)</w:t>
      </w:r>
    </w:p>
    <w:p w14:paraId="14C648C4" w14:textId="77777777" w:rsidR="00894AEC" w:rsidRDefault="00000000">
      <w:pPr>
        <w:pStyle w:val="ListParagraph"/>
        <w:numPr>
          <w:ilvl w:val="0"/>
          <w:numId w:val="1"/>
        </w:numPr>
        <w:tabs>
          <w:tab w:val="left" w:pos="514"/>
        </w:tabs>
        <w:spacing w:before="28"/>
        <w:ind w:left="514" w:hanging="41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running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 w14:paraId="15E23D3B" w14:textId="77777777" w:rsidR="00894AEC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2655CE92" wp14:editId="44E280FE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3B27D" w14:textId="77777777" w:rsidR="00894AEC" w:rsidRDefault="00894AEC">
      <w:pPr>
        <w:rPr>
          <w:sz w:val="9"/>
        </w:rPr>
        <w:sectPr w:rsidR="00894AEC" w:rsidSect="009A07D2">
          <w:pgSz w:w="11920" w:h="16850"/>
          <w:pgMar w:top="860" w:right="200" w:bottom="280" w:left="1160" w:header="720" w:footer="720" w:gutter="0"/>
          <w:cols w:space="720"/>
        </w:sectPr>
      </w:pPr>
    </w:p>
    <w:p w14:paraId="5CF325C6" w14:textId="77777777" w:rsidR="00894AEC" w:rsidRDefault="00000000">
      <w:pPr>
        <w:pStyle w:val="BodyText"/>
        <w:spacing w:before="73"/>
        <w:ind w:left="102"/>
      </w:pPr>
      <w:r>
        <w:lastRenderedPageBreak/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proofErr w:type="gramStart"/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76FCF7E4" w14:textId="77777777" w:rsidR="00894AEC" w:rsidRDefault="00894AEC">
      <w:pPr>
        <w:pStyle w:val="BodyText"/>
        <w:spacing w:before="19"/>
      </w:pPr>
    </w:p>
    <w:p w14:paraId="61BED34C" w14:textId="77777777" w:rsidR="00894AEC" w:rsidRDefault="00000000">
      <w:pPr>
        <w:pStyle w:val="BodyText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70BCF2FB" w14:textId="77777777" w:rsidR="00894AEC" w:rsidRDefault="00000000">
      <w:pPr>
        <w:spacing w:line="265" w:lineRule="exact"/>
        <w:ind w:left="102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proofErr w:type="gramStart"/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1BC2885D" w14:textId="77777777" w:rsidR="00894AEC" w:rsidRDefault="00894AEC">
      <w:pPr>
        <w:pStyle w:val="BodyText"/>
        <w:spacing w:before="29"/>
      </w:pPr>
    </w:p>
    <w:p w14:paraId="10F610F5" w14:textId="77777777" w:rsidR="00894AEC" w:rsidRDefault="00000000">
      <w:pPr>
        <w:pStyle w:val="ListParagraph"/>
        <w:numPr>
          <w:ilvl w:val="0"/>
          <w:numId w:val="2"/>
        </w:numPr>
        <w:tabs>
          <w:tab w:val="left" w:pos="408"/>
          <w:tab w:val="left" w:pos="823"/>
        </w:tabs>
        <w:spacing w:line="496" w:lineRule="auto"/>
        <w:ind w:right="2562" w:hanging="721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fields. username, </w:t>
      </w:r>
      <w:proofErr w:type="spellStart"/>
      <w:r>
        <w:rPr>
          <w:b/>
          <w:sz w:val="24"/>
        </w:rPr>
        <w:t>empname</w:t>
      </w:r>
      <w:proofErr w:type="spellEnd"/>
      <w:r>
        <w:rPr>
          <w:b/>
          <w:sz w:val="24"/>
        </w:rPr>
        <w:t>, email, role, salary</w:t>
      </w:r>
    </w:p>
    <w:p w14:paraId="4AF5512F" w14:textId="77777777" w:rsidR="00894AEC" w:rsidRDefault="00000000">
      <w:pPr>
        <w:pStyle w:val="ListParagraph"/>
        <w:numPr>
          <w:ilvl w:val="0"/>
          <w:numId w:val="2"/>
        </w:numPr>
        <w:tabs>
          <w:tab w:val="left" w:pos="404"/>
          <w:tab w:val="left" w:pos="823"/>
        </w:tabs>
        <w:spacing w:line="487" w:lineRule="auto"/>
        <w:ind w:right="2460" w:hanging="721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 xml:space="preserve"> as </w:t>
      </w:r>
      <w:r>
        <w:rPr>
          <w:sz w:val="24"/>
        </w:rPr>
        <w:t>http://localhost:5000/api/user/create</w:t>
      </w:r>
    </w:p>
    <w:p w14:paraId="40384B2C" w14:textId="77777777" w:rsidR="00894AEC" w:rsidRDefault="00000000">
      <w:pPr>
        <w:pStyle w:val="BodyText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 xml:space="preserve">this </w:t>
      </w:r>
      <w:proofErr w:type="spellStart"/>
      <w:r>
        <w:t>json</w:t>
      </w:r>
      <w:proofErr w:type="spellEnd"/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 w14:paraId="4AA89B52" w14:textId="77777777" w:rsidR="00894AEC" w:rsidRDefault="00894AEC">
      <w:pPr>
        <w:pStyle w:val="BodyText"/>
        <w:spacing w:before="20"/>
      </w:pPr>
    </w:p>
    <w:p w14:paraId="415B6571" w14:textId="77777777" w:rsidR="00894AEC" w:rsidRDefault="00000000">
      <w:pPr>
        <w:ind w:left="102"/>
        <w:rPr>
          <w:b/>
          <w:sz w:val="24"/>
        </w:rPr>
      </w:pPr>
      <w:r>
        <w:rPr>
          <w:b/>
          <w:spacing w:val="-10"/>
          <w:sz w:val="24"/>
        </w:rPr>
        <w:t>{</w:t>
      </w:r>
    </w:p>
    <w:p w14:paraId="6A4F72EB" w14:textId="77777777" w:rsidR="00894AEC" w:rsidRDefault="00894AEC">
      <w:pPr>
        <w:pStyle w:val="BodyText"/>
        <w:spacing w:before="34"/>
      </w:pPr>
    </w:p>
    <w:p w14:paraId="04F89D88" w14:textId="77777777" w:rsidR="00894AEC" w:rsidRDefault="00000000">
      <w:pPr>
        <w:pStyle w:val="BodyText"/>
        <w:spacing w:line="499" w:lineRule="auto"/>
        <w:ind w:left="102" w:right="6959"/>
      </w:pPr>
      <w:r>
        <w:t>"username": "jack", "</w:t>
      </w:r>
      <w:proofErr w:type="spellStart"/>
      <w:r>
        <w:t>empname</w:t>
      </w:r>
      <w:proofErr w:type="spellEnd"/>
      <w:r>
        <w:t>": "jack rider", "email": "</w:t>
      </w:r>
      <w:hyperlink r:id="rId19">
        <w:r>
          <w:t>jack@gmail.com</w:t>
        </w:r>
      </w:hyperlink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 w14:paraId="50C01D0F" w14:textId="77777777" w:rsidR="00894AEC" w:rsidRDefault="00000000">
      <w:pPr>
        <w:spacing w:line="267" w:lineRule="exact"/>
        <w:ind w:left="102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75279A31" w14:textId="77777777" w:rsidR="00894AEC" w:rsidRDefault="00894AEC">
      <w:pPr>
        <w:pStyle w:val="BodyText"/>
        <w:spacing w:before="19"/>
      </w:pPr>
    </w:p>
    <w:p w14:paraId="0B535087" w14:textId="77777777" w:rsidR="00894AEC" w:rsidRDefault="00000000">
      <w:pPr>
        <w:pStyle w:val="ListParagraph"/>
        <w:numPr>
          <w:ilvl w:val="0"/>
          <w:numId w:val="2"/>
        </w:numPr>
        <w:tabs>
          <w:tab w:val="left" w:pos="404"/>
        </w:tabs>
        <w:ind w:left="404" w:hanging="302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mongodb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a</w:t>
      </w:r>
      <w:proofErr w:type="gram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 w14:paraId="1644EEF0" w14:textId="77777777" w:rsidR="00894AEC" w:rsidRDefault="00894AEC">
      <w:pPr>
        <w:pStyle w:val="BodyText"/>
        <w:spacing w:before="24"/>
      </w:pPr>
    </w:p>
    <w:p w14:paraId="6D8F20E3" w14:textId="77777777" w:rsidR="00894AEC" w:rsidRDefault="00000000">
      <w:pPr>
        <w:pStyle w:val="ListParagraph"/>
        <w:numPr>
          <w:ilvl w:val="0"/>
          <w:numId w:val="2"/>
        </w:numPr>
        <w:tabs>
          <w:tab w:val="left" w:pos="403"/>
          <w:tab w:val="left" w:pos="823"/>
        </w:tabs>
        <w:spacing w:line="496" w:lineRule="auto"/>
        <w:ind w:right="3110" w:hanging="72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db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 w14:paraId="26ED8B0B" w14:textId="77777777" w:rsidR="00894AEC" w:rsidRDefault="00000000">
      <w:pPr>
        <w:spacing w:before="5"/>
        <w:ind w:left="102"/>
        <w:rPr>
          <w:b/>
          <w:sz w:val="24"/>
        </w:rPr>
      </w:pPr>
      <w:proofErr w:type="gramStart"/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01FBF21A" w14:textId="77777777" w:rsidR="00894AEC" w:rsidRDefault="00894AEC">
      <w:pPr>
        <w:pStyle w:val="BodyText"/>
        <w:spacing w:before="24"/>
      </w:pPr>
    </w:p>
    <w:p w14:paraId="39837F66" w14:textId="77777777" w:rsidR="00894AEC" w:rsidRDefault="00000000">
      <w:pPr>
        <w:pStyle w:val="ListParagraph"/>
        <w:numPr>
          <w:ilvl w:val="0"/>
          <w:numId w:val="3"/>
        </w:numPr>
        <w:tabs>
          <w:tab w:val="left" w:pos="408"/>
        </w:tabs>
        <w:spacing w:line="501" w:lineRule="auto"/>
        <w:ind w:right="2264" w:firstLine="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param. method as </w:t>
      </w:r>
      <w:proofErr w:type="gramStart"/>
      <w:r>
        <w:rPr>
          <w:b/>
          <w:sz w:val="24"/>
        </w:rPr>
        <w:t>get</w:t>
      </w:r>
      <w:proofErr w:type="gramEnd"/>
    </w:p>
    <w:p w14:paraId="04BB4F7E" w14:textId="77777777" w:rsidR="00894AEC" w:rsidRDefault="00000000">
      <w:pPr>
        <w:pStyle w:val="BodyText"/>
        <w:spacing w:line="260" w:lineRule="exact"/>
        <w:ind w:left="102"/>
      </w:pPr>
      <w:proofErr w:type="spellStart"/>
      <w:r>
        <w:rPr>
          <w:spacing w:val="-2"/>
        </w:rPr>
        <w:t>url</w:t>
      </w:r>
      <w:proofErr w:type="spellEnd"/>
      <w:r>
        <w:rPr>
          <w:spacing w:val="-14"/>
        </w:rPr>
        <w:t xml:space="preserve"> </w:t>
      </w:r>
      <w:r>
        <w:rPr>
          <w:spacing w:val="-5"/>
        </w:rPr>
        <w:t>as</w:t>
      </w:r>
    </w:p>
    <w:p w14:paraId="20E53A51" w14:textId="77777777" w:rsidR="00894AEC" w:rsidRDefault="00894AEC">
      <w:pPr>
        <w:pStyle w:val="BodyText"/>
        <w:spacing w:before="15"/>
      </w:pPr>
    </w:p>
    <w:p w14:paraId="14FAE8FB" w14:textId="77777777" w:rsidR="00894AEC" w:rsidRDefault="00000000">
      <w:pPr>
        <w:ind w:left="102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 w14:paraId="78C89775" w14:textId="77777777" w:rsidR="00894AEC" w:rsidRDefault="00894AEC">
      <w:pPr>
        <w:pStyle w:val="BodyText"/>
        <w:spacing w:before="34"/>
        <w:rPr>
          <w:b w:val="0"/>
        </w:rPr>
      </w:pPr>
    </w:p>
    <w:p w14:paraId="42675F23" w14:textId="77777777" w:rsidR="00894AEC" w:rsidRDefault="00000000">
      <w:pPr>
        <w:pStyle w:val="ListParagraph"/>
        <w:numPr>
          <w:ilvl w:val="0"/>
          <w:numId w:val="3"/>
        </w:numPr>
        <w:tabs>
          <w:tab w:val="left" w:pos="399"/>
        </w:tabs>
        <w:ind w:left="399" w:hanging="297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 w14:paraId="12B99078" w14:textId="77777777" w:rsidR="00894AEC" w:rsidRDefault="00894AEC">
      <w:pPr>
        <w:rPr>
          <w:sz w:val="24"/>
        </w:rPr>
        <w:sectPr w:rsidR="00894AEC" w:rsidSect="009A07D2">
          <w:pgSz w:w="11920" w:h="16850"/>
          <w:pgMar w:top="780" w:right="200" w:bottom="280" w:left="1160" w:header="720" w:footer="720" w:gutter="0"/>
          <w:cols w:space="720"/>
        </w:sectPr>
      </w:pPr>
    </w:p>
    <w:p w14:paraId="73E7FB65" w14:textId="77777777" w:rsidR="00894AEC" w:rsidRDefault="00000000">
      <w:pPr>
        <w:spacing w:before="73"/>
        <w:ind w:left="102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 xml:space="preserve">READALL </w:t>
      </w:r>
      <w:r>
        <w:rPr>
          <w:b/>
          <w:spacing w:val="-10"/>
          <w:sz w:val="24"/>
        </w:rPr>
        <w:t>:</w:t>
      </w:r>
      <w:proofErr w:type="gramEnd"/>
    </w:p>
    <w:p w14:paraId="25A44D8D" w14:textId="77777777" w:rsidR="00894AEC" w:rsidRDefault="00894AEC">
      <w:pPr>
        <w:pStyle w:val="BodyText"/>
        <w:spacing w:before="19"/>
      </w:pPr>
    </w:p>
    <w:p w14:paraId="2B3FD771" w14:textId="77777777" w:rsidR="00894AEC" w:rsidRDefault="00000000">
      <w:pPr>
        <w:pStyle w:val="ListParagraph"/>
        <w:numPr>
          <w:ilvl w:val="0"/>
          <w:numId w:val="4"/>
        </w:numPr>
        <w:tabs>
          <w:tab w:val="left" w:pos="408"/>
        </w:tabs>
        <w:spacing w:line="501" w:lineRule="auto"/>
        <w:ind w:right="3175" w:firstLine="0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z w:val="24"/>
        </w:rPr>
        <w:t>mongodb</w:t>
      </w:r>
      <w:proofErr w:type="spellEnd"/>
      <w:r>
        <w:rPr>
          <w:b/>
          <w:sz w:val="24"/>
        </w:rPr>
        <w:t xml:space="preserve"> data </w:t>
      </w:r>
      <w:proofErr w:type="gramStart"/>
      <w:r>
        <w:rPr>
          <w:b/>
          <w:sz w:val="24"/>
        </w:rPr>
        <w:t>base .</w:t>
      </w:r>
      <w:proofErr w:type="gramEnd"/>
    </w:p>
    <w:p w14:paraId="4B38CCE3" w14:textId="77777777" w:rsidR="00894AEC" w:rsidRDefault="00000000">
      <w:pPr>
        <w:pStyle w:val="BodyText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5D18FB34" w14:textId="77777777" w:rsidR="00894AEC" w:rsidRDefault="00894AEC">
      <w:pPr>
        <w:pStyle w:val="BodyText"/>
        <w:spacing w:before="5"/>
      </w:pPr>
    </w:p>
    <w:p w14:paraId="2269D275" w14:textId="77777777" w:rsidR="00894AEC" w:rsidRDefault="00000000">
      <w:pPr>
        <w:ind w:left="102"/>
        <w:rPr>
          <w:sz w:val="24"/>
        </w:rPr>
      </w:pPr>
      <w:proofErr w:type="spellStart"/>
      <w:r>
        <w:rPr>
          <w:b/>
          <w:sz w:val="24"/>
        </w:rPr>
        <w:t>url</w:t>
      </w:r>
      <w:proofErr w:type="spellEnd"/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 w14:paraId="50BBA0CE" w14:textId="77777777" w:rsidR="00894AEC" w:rsidRDefault="00894AEC">
      <w:pPr>
        <w:pStyle w:val="BodyText"/>
        <w:spacing w:before="38"/>
        <w:rPr>
          <w:b w:val="0"/>
        </w:rPr>
      </w:pPr>
    </w:p>
    <w:p w14:paraId="4914D18E" w14:textId="77777777" w:rsidR="00894AEC" w:rsidRDefault="00000000">
      <w:pPr>
        <w:pStyle w:val="ListParagraph"/>
        <w:numPr>
          <w:ilvl w:val="0"/>
          <w:numId w:val="4"/>
        </w:numPr>
        <w:tabs>
          <w:tab w:val="left" w:pos="404"/>
        </w:tabs>
        <w:spacing w:line="501" w:lineRule="auto"/>
        <w:ind w:right="4305" w:firstLine="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response. </w:t>
      </w:r>
      <w:proofErr w:type="gramStart"/>
      <w:r>
        <w:rPr>
          <w:b/>
          <w:sz w:val="24"/>
        </w:rPr>
        <w:t>UPDATE :</w:t>
      </w:r>
      <w:proofErr w:type="gramEnd"/>
    </w:p>
    <w:p w14:paraId="3EB822CE" w14:textId="77777777" w:rsidR="00894AEC" w:rsidRDefault="00000000">
      <w:pPr>
        <w:pStyle w:val="ListParagraph"/>
        <w:numPr>
          <w:ilvl w:val="1"/>
          <w:numId w:val="4"/>
        </w:numPr>
        <w:tabs>
          <w:tab w:val="left" w:pos="408"/>
        </w:tabs>
        <w:spacing w:before="4" w:line="487" w:lineRule="auto"/>
        <w:ind w:right="951" w:firstLine="0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put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 xml:space="preserve">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 w14:paraId="391C1A18" w14:textId="77777777" w:rsidR="00894AEC" w:rsidRDefault="00000000">
      <w:pPr>
        <w:pStyle w:val="ListParagraph"/>
        <w:numPr>
          <w:ilvl w:val="1"/>
          <w:numId w:val="4"/>
        </w:numPr>
        <w:tabs>
          <w:tab w:val="left" w:pos="399"/>
        </w:tabs>
        <w:spacing w:before="18"/>
        <w:ind w:left="399" w:hanging="297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 w14:paraId="0621DBB8" w14:textId="77777777" w:rsidR="00894AEC" w:rsidRDefault="00894AEC">
      <w:pPr>
        <w:pStyle w:val="BodyText"/>
        <w:spacing w:before="14"/>
      </w:pPr>
    </w:p>
    <w:p w14:paraId="5BF6E2E1" w14:textId="77777777" w:rsidR="00894AEC" w:rsidRDefault="00000000">
      <w:pPr>
        <w:ind w:left="102"/>
        <w:rPr>
          <w:b/>
          <w:sz w:val="24"/>
        </w:rPr>
      </w:pPr>
      <w:proofErr w:type="gramStart"/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296AC50E" w14:textId="77777777" w:rsidR="00894AEC" w:rsidRDefault="00000000">
      <w:pPr>
        <w:pStyle w:val="ListParagraph"/>
        <w:numPr>
          <w:ilvl w:val="0"/>
          <w:numId w:val="5"/>
        </w:numPr>
        <w:tabs>
          <w:tab w:val="left" w:pos="294"/>
        </w:tabs>
        <w:spacing w:before="142" w:line="360" w:lineRule="auto"/>
        <w:ind w:right="767" w:firstLine="0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delete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 xml:space="preserve"> as</w:t>
      </w:r>
    </w:p>
    <w:p w14:paraId="00167279" w14:textId="77777777" w:rsidR="00894AEC" w:rsidRDefault="00000000">
      <w:pPr>
        <w:spacing w:line="269" w:lineRule="exact"/>
        <w:ind w:left="102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 w14:paraId="78322AE6" w14:textId="77777777" w:rsidR="00894AEC" w:rsidRDefault="00000000">
      <w:pPr>
        <w:pStyle w:val="ListParagraph"/>
        <w:numPr>
          <w:ilvl w:val="0"/>
          <w:numId w:val="5"/>
        </w:numPr>
        <w:tabs>
          <w:tab w:val="left" w:pos="284"/>
        </w:tabs>
        <w:spacing w:before="146" w:line="501" w:lineRule="auto"/>
        <w:ind w:right="4627" w:firstLine="0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proofErr w:type="gramStart"/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proofErr w:type="gram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response. </w:t>
      </w:r>
      <w:proofErr w:type="gramStart"/>
      <w:r>
        <w:rPr>
          <w:b/>
          <w:sz w:val="24"/>
        </w:rPr>
        <w:t>OUTPUT :</w:t>
      </w:r>
      <w:proofErr w:type="gramEnd"/>
    </w:p>
    <w:p w14:paraId="37A4BA6F" w14:textId="77777777" w:rsidR="00894AEC" w:rsidRDefault="00000000">
      <w:pPr>
        <w:spacing w:line="265" w:lineRule="exact"/>
        <w:ind w:left="102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459105C5" w14:textId="77777777" w:rsidR="00894AEC" w:rsidRDefault="00000000">
      <w:pPr>
        <w:pStyle w:val="BodyText"/>
        <w:spacing w:before="46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07B74D4" wp14:editId="5B3DB9B6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74169" w14:textId="77777777" w:rsidR="00894AEC" w:rsidRDefault="00894AEC">
      <w:pPr>
        <w:rPr>
          <w:sz w:val="20"/>
        </w:rPr>
        <w:sectPr w:rsidR="00894AEC" w:rsidSect="009A07D2">
          <w:pgSz w:w="11920" w:h="16850"/>
          <w:pgMar w:top="780" w:right="200" w:bottom="280" w:left="1160" w:header="720" w:footer="720" w:gutter="0"/>
          <w:cols w:space="720"/>
        </w:sectPr>
      </w:pPr>
    </w:p>
    <w:p w14:paraId="30B55A19" w14:textId="77777777" w:rsidR="00894AEC" w:rsidRDefault="00000000">
      <w:pPr>
        <w:spacing w:before="73"/>
        <w:ind w:left="102"/>
        <w:rPr>
          <w:b/>
          <w:sz w:val="24"/>
        </w:rPr>
      </w:pPr>
      <w:r>
        <w:rPr>
          <w:b/>
          <w:sz w:val="24"/>
        </w:rPr>
        <w:lastRenderedPageBreak/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384E3BB6" w14:textId="77777777" w:rsidR="00894AEC" w:rsidRDefault="00000000">
      <w:pPr>
        <w:pStyle w:val="BodyText"/>
        <w:spacing w:before="44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A0A6D02" wp14:editId="2D04C32A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8BA9" w14:textId="77777777" w:rsidR="00894AEC" w:rsidRDefault="00000000">
      <w:pPr>
        <w:pStyle w:val="Heading2"/>
        <w:spacing w:before="197"/>
      </w:pPr>
      <w:proofErr w:type="gramStart"/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  <w:proofErr w:type="gramEnd"/>
    </w:p>
    <w:p w14:paraId="68DBA45D" w14:textId="77777777" w:rsidR="00894AEC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ABFE924" wp14:editId="1F5FDD7A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D790C" w14:textId="77777777" w:rsidR="00894AEC" w:rsidRDefault="00894AEC">
      <w:pPr>
        <w:rPr>
          <w:sz w:val="14"/>
        </w:rPr>
        <w:sectPr w:rsidR="00894AEC" w:rsidSect="009A07D2">
          <w:pgSz w:w="11920" w:h="16850"/>
          <w:pgMar w:top="780" w:right="200" w:bottom="280" w:left="1160" w:header="720" w:footer="720" w:gutter="0"/>
          <w:cols w:space="720"/>
        </w:sectPr>
      </w:pPr>
    </w:p>
    <w:p w14:paraId="4A59A577" w14:textId="77777777" w:rsidR="00894AEC" w:rsidRDefault="00000000">
      <w:pPr>
        <w:spacing w:before="68"/>
        <w:ind w:left="102"/>
        <w:rPr>
          <w:b/>
          <w:sz w:val="24"/>
        </w:rPr>
      </w:pPr>
      <w:r>
        <w:rPr>
          <w:b/>
          <w:w w:val="90"/>
          <w:sz w:val="24"/>
        </w:rPr>
        <w:lastRenderedPageBreak/>
        <w:t>READ</w:t>
      </w:r>
      <w:r>
        <w:rPr>
          <w:b/>
          <w:spacing w:val="26"/>
          <w:sz w:val="24"/>
        </w:rPr>
        <w:t xml:space="preserve"> </w:t>
      </w:r>
      <w:proofErr w:type="gramStart"/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  <w:proofErr w:type="gramEnd"/>
    </w:p>
    <w:p w14:paraId="6C2D937B" w14:textId="77777777" w:rsidR="00894AEC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3BC04B2A" wp14:editId="5B106CCA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FB9F0" w14:textId="77777777" w:rsidR="00894AEC" w:rsidRDefault="00000000">
      <w:pPr>
        <w:spacing w:before="86"/>
        <w:ind w:left="102"/>
        <w:rPr>
          <w:b/>
          <w:sz w:val="24"/>
        </w:rPr>
      </w:pPr>
      <w:proofErr w:type="gramStart"/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5E0D0786" w14:textId="77777777" w:rsidR="00894AEC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202A55C1" wp14:editId="132894D3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689A1" w14:textId="77777777" w:rsidR="00894AEC" w:rsidRDefault="00894AEC">
      <w:pPr>
        <w:rPr>
          <w:sz w:val="13"/>
        </w:rPr>
        <w:sectPr w:rsidR="00894AEC" w:rsidSect="009A07D2">
          <w:pgSz w:w="11920" w:h="16850"/>
          <w:pgMar w:top="1260" w:right="200" w:bottom="280" w:left="1160" w:header="720" w:footer="720" w:gutter="0"/>
          <w:cols w:space="720"/>
        </w:sectPr>
      </w:pPr>
    </w:p>
    <w:p w14:paraId="0B3AB930" w14:textId="77777777" w:rsidR="00894AEC" w:rsidRDefault="00000000">
      <w:pPr>
        <w:spacing w:before="73"/>
        <w:ind w:left="102"/>
        <w:rPr>
          <w:b/>
          <w:sz w:val="24"/>
        </w:rPr>
      </w:pPr>
      <w:proofErr w:type="gramStart"/>
      <w:r>
        <w:rPr>
          <w:b/>
          <w:sz w:val="24"/>
        </w:rPr>
        <w:lastRenderedPageBreak/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66DF15CA" w14:textId="77777777" w:rsidR="00894AEC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16E20F9D" wp14:editId="797DACE9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4AEC">
      <w:pgSz w:w="11920" w:h="16850"/>
      <w:pgMar w:top="780" w:right="20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493AA" w14:textId="77777777" w:rsidR="009A07D2" w:rsidRDefault="009A07D2">
      <w:r>
        <w:separator/>
      </w:r>
    </w:p>
  </w:endnote>
  <w:endnote w:type="continuationSeparator" w:id="0">
    <w:p w14:paraId="160CCFA6" w14:textId="77777777" w:rsidR="009A07D2" w:rsidRDefault="009A0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B0759" w14:textId="77777777" w:rsidR="009A07D2" w:rsidRDefault="009A07D2">
      <w:r>
        <w:separator/>
      </w:r>
    </w:p>
  </w:footnote>
  <w:footnote w:type="continuationSeparator" w:id="0">
    <w:p w14:paraId="368D3887" w14:textId="77777777" w:rsidR="009A07D2" w:rsidRDefault="009A07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02" w:hanging="3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" w:hanging="3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02" w:hanging="3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"/>
      <w:lvlJc w:val="left"/>
      <w:pPr>
        <w:ind w:left="102" w:hanging="1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823" w:hanging="3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 w16cid:durableId="982389384">
    <w:abstractNumId w:val="2"/>
  </w:num>
  <w:num w:numId="2" w16cid:durableId="912737967">
    <w:abstractNumId w:val="4"/>
  </w:num>
  <w:num w:numId="3" w16cid:durableId="2062947367">
    <w:abstractNumId w:val="1"/>
  </w:num>
  <w:num w:numId="4" w16cid:durableId="983193232">
    <w:abstractNumId w:val="0"/>
  </w:num>
  <w:num w:numId="5" w16cid:durableId="11954569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AEC"/>
    <w:rsid w:val="008658DA"/>
    <w:rsid w:val="00894AEC"/>
    <w:rsid w:val="009A07D2"/>
    <w:rsid w:val="0939484F"/>
    <w:rsid w:val="0B1F3D10"/>
    <w:rsid w:val="0EF040FE"/>
    <w:rsid w:val="79B4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47A9DE"/>
  <w15:docId w15:val="{DDD1BE38-2EEA-4C2C-AA4B-9476C7BF1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71"/>
      <w:ind w:left="102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0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8658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8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mailto:janaganamana253@gmail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mailto:rough@cluster0.wbclvtg.mongodb.net" TargetMode="External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hyperlink" Target="mailto:jack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493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deepala gowri akhila</dc:creator>
  <cp:lastModifiedBy>KHAGGA VENKATA NARASIMHAM</cp:lastModifiedBy>
  <cp:revision>2</cp:revision>
  <dcterms:created xsi:type="dcterms:W3CDTF">2024-04-25T03:48:00Z</dcterms:created>
  <dcterms:modified xsi:type="dcterms:W3CDTF">2024-04-25T03:48:00Z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